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3076D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15BB52F6">
            <w:pPr>
              <w:jc w:val="center"/>
            </w:pPr>
            <w:r>
              <w:drawing>
                <wp:inline distT="0" distB="0" distL="114300" distR="114300">
                  <wp:extent cx="868680" cy="76581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21E6848D">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5B0E9751">
      <w:pPr>
        <w:spacing w:before="40" w:after="120"/>
      </w:pPr>
    </w:p>
    <w:p w14:paraId="2F63E73A">
      <w:pPr>
        <w:spacing w:before="700" w:after="300"/>
        <w:jc w:val="center"/>
      </w:pPr>
      <w:r>
        <w:rPr>
          <w:rFonts w:hint="default" w:ascii="Times New Roman" w:hAnsi="Times New Roman"/>
          <w:b/>
          <w:sz w:val="44"/>
          <w:lang w:val="en-US"/>
        </w:rPr>
        <w:t>TE</w:t>
      </w:r>
      <w:r>
        <w:rPr>
          <w:rFonts w:ascii="Times New Roman" w:hAnsi="Times New Roman"/>
          <w:b/>
          <w:sz w:val="44"/>
        </w:rPr>
        <w:t>-PROJECT-I LOG BOOK</w:t>
      </w:r>
    </w:p>
    <w:p w14:paraId="58B73E88">
      <w:pPr>
        <w:spacing w:after="800"/>
        <w:jc w:val="center"/>
      </w:pPr>
      <w:r>
        <w:rPr>
          <w:rFonts w:ascii="Times New Roman" w:hAnsi="Times New Roman"/>
          <w:b/>
          <w:color w:val="002664"/>
          <w:sz w:val="24"/>
        </w:rPr>
        <w:t>FOOTBALL VISION AI: COMPUTER VISION AND IOT POWERED AUTONOMOUS VIDEO ASSISTANT REFEREE (VAR)</w:t>
      </w:r>
      <w:r>
        <w:rPr>
          <w:rFonts w:ascii="Times New Roman" w:hAnsi="Times New Roman"/>
          <w:b/>
          <w:color w:val="002664"/>
          <w:sz w:val="24"/>
        </w:rPr>
        <w:br w:type="textWrapping"/>
      </w:r>
      <w:r>
        <w:rPr>
          <w:rFonts w:ascii="Times New Roman" w:hAnsi="Times New Roman"/>
          <w:sz w:val="20"/>
        </w:rPr>
        <w:t>Academic Year: 202</w:t>
      </w:r>
      <w:r>
        <w:rPr>
          <w:rFonts w:hint="default" w:ascii="Times New Roman" w:hAnsi="Times New Roman"/>
          <w:sz w:val="20"/>
          <w:lang w:val="en-US"/>
        </w:rPr>
        <w:t>6</w:t>
      </w:r>
      <w:r>
        <w:rPr>
          <w:rFonts w:ascii="Times New Roman" w:hAnsi="Times New Roman"/>
          <w:sz w:val="20"/>
        </w:rPr>
        <w:t xml:space="preserve"> – 202</w:t>
      </w:r>
      <w:r>
        <w:rPr>
          <w:rFonts w:hint="default" w:ascii="Times New Roman" w:hAnsi="Times New Roman"/>
          <w:sz w:val="20"/>
          <w:lang w:val="en-US"/>
        </w:rPr>
        <w:t>7</w:t>
      </w:r>
      <w:r>
        <w:rPr>
          <w:rFonts w:ascii="Times New Roman" w:hAnsi="Times New Roman"/>
          <w:sz w:val="20"/>
        </w:rPr>
        <w:t xml:space="preserve">  |  Semester V</w:t>
      </w:r>
    </w:p>
    <w:p w14:paraId="28AA1C06">
      <w:pPr>
        <w:spacing w:before="300" w:after="200"/>
        <w:jc w:val="center"/>
      </w:pPr>
      <w:r>
        <w:rPr>
          <w:rFonts w:ascii="Times New Roman" w:hAnsi="Times New Roman"/>
          <w:b/>
          <w:sz w:val="26"/>
        </w:rPr>
        <w:t>GROUP MEMBERS</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0"/>
        <w:gridCol w:w="3600"/>
        <w:gridCol w:w="2160"/>
      </w:tblGrid>
      <w:tr w14:paraId="56C61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dxa"/>
          </w:tcPr>
          <w:p w14:paraId="6BC30BCB">
            <w:r>
              <w:rPr>
                <w:b/>
              </w:rPr>
              <w:t>1.</w:t>
            </w:r>
          </w:p>
        </w:tc>
        <w:tc>
          <w:tcPr>
            <w:tcW w:w="3600" w:type="dxa"/>
          </w:tcPr>
          <w:p w14:paraId="693C6EC1">
            <w:r>
              <w:rPr>
                <w:b/>
              </w:rPr>
              <w:t>Mann Sutariya</w:t>
            </w:r>
          </w:p>
        </w:tc>
        <w:tc>
          <w:tcPr>
            <w:tcW w:w="2160" w:type="dxa"/>
          </w:tcPr>
          <w:p w14:paraId="03F1FD93">
            <w:r>
              <w:t>(Roll No: 47)</w:t>
            </w:r>
          </w:p>
        </w:tc>
      </w:tr>
      <w:tr w14:paraId="0AC61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dxa"/>
          </w:tcPr>
          <w:p w14:paraId="4677535A">
            <w:r>
              <w:rPr>
                <w:b/>
              </w:rPr>
              <w:t>2.</w:t>
            </w:r>
          </w:p>
        </w:tc>
        <w:tc>
          <w:tcPr>
            <w:tcW w:w="3600" w:type="dxa"/>
          </w:tcPr>
          <w:p w14:paraId="2BED2FA8">
            <w:r>
              <w:rPr>
                <w:b/>
              </w:rPr>
              <w:t>Tejas Walanj</w:t>
            </w:r>
          </w:p>
        </w:tc>
        <w:tc>
          <w:tcPr>
            <w:tcW w:w="2160" w:type="dxa"/>
          </w:tcPr>
          <w:p w14:paraId="644174B9">
            <w:r>
              <w:t>(Roll No: 55)</w:t>
            </w:r>
          </w:p>
        </w:tc>
      </w:tr>
      <w:tr w14:paraId="6C776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dxa"/>
          </w:tcPr>
          <w:p w14:paraId="091C3A2D">
            <w:r>
              <w:rPr>
                <w:b/>
              </w:rPr>
              <w:t>3.</w:t>
            </w:r>
          </w:p>
        </w:tc>
        <w:tc>
          <w:tcPr>
            <w:tcW w:w="3600" w:type="dxa"/>
          </w:tcPr>
          <w:p w14:paraId="4065B846">
            <w:r>
              <w:rPr>
                <w:b/>
              </w:rPr>
              <w:t>Karan Sonar</w:t>
            </w:r>
          </w:p>
        </w:tc>
        <w:tc>
          <w:tcPr>
            <w:tcW w:w="2160" w:type="dxa"/>
          </w:tcPr>
          <w:p w14:paraId="3ED107FE">
            <w:r>
              <w:t>(Roll No: 44)</w:t>
            </w:r>
          </w:p>
        </w:tc>
      </w:tr>
      <w:tr w14:paraId="5DDDC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dxa"/>
          </w:tcPr>
          <w:p w14:paraId="4394F4C9">
            <w:r>
              <w:rPr>
                <w:b/>
              </w:rPr>
              <w:t>4.</w:t>
            </w:r>
          </w:p>
        </w:tc>
        <w:tc>
          <w:tcPr>
            <w:tcW w:w="3600" w:type="dxa"/>
          </w:tcPr>
          <w:p w14:paraId="668DB36E">
            <w:r>
              <w:rPr>
                <w:b/>
              </w:rPr>
              <w:t>Yashwin Rajpurohit</w:t>
            </w:r>
          </w:p>
        </w:tc>
        <w:tc>
          <w:tcPr>
            <w:tcW w:w="2160" w:type="dxa"/>
          </w:tcPr>
          <w:p w14:paraId="5C2FE351">
            <w:r>
              <w:t>(Roll No: 09)</w:t>
            </w:r>
          </w:p>
        </w:tc>
      </w:tr>
    </w:tbl>
    <w:p w14:paraId="06C79BBF">
      <w:pPr>
        <w:spacing w:before="1200"/>
      </w:pPr>
    </w:p>
    <w:p w14:paraId="4C2C1F13">
      <w:pPr>
        <w:spacing w:after="40"/>
        <w:jc w:val="center"/>
      </w:pPr>
      <w:r>
        <w:rPr>
          <w:b/>
          <w:sz w:val="22"/>
        </w:rPr>
        <w:t>SUPERVISOR / GUIDE</w:t>
      </w:r>
      <w:r>
        <w:rPr>
          <w:b/>
          <w:sz w:val="22"/>
        </w:rPr>
        <w:br w:type="textWrapping"/>
      </w:r>
      <w:r>
        <w:rPr>
          <w:b/>
          <w:sz w:val="26"/>
        </w:rPr>
        <w:t>PROF. VARSHA PATIL</w:t>
      </w:r>
      <w:r>
        <w:rPr>
          <w:b/>
          <w:sz w:val="26"/>
        </w:rPr>
        <w:br w:type="textWrapping"/>
      </w:r>
      <w:r>
        <w:rPr>
          <w:sz w:val="20"/>
        </w:rPr>
        <w:t>Department of Computer Engineering</w:t>
      </w:r>
    </w:p>
    <w:p w14:paraId="292C5D2C">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25B6C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13A2DB30">
            <w:pPr>
              <w:jc w:val="center"/>
            </w:pPr>
            <w:r>
              <w:drawing>
                <wp:inline distT="0" distB="0" distL="114300" distR="114300">
                  <wp:extent cx="868680" cy="76581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6C44F17D">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66B25C7D">
      <w:pPr>
        <w:spacing w:before="40" w:after="120"/>
      </w:pPr>
    </w:p>
    <w:p w14:paraId="281F04C1">
      <w:pPr>
        <w:spacing w:before="200" w:after="200"/>
        <w:jc w:val="center"/>
      </w:pPr>
      <w:r>
        <w:rPr>
          <w:rFonts w:ascii="Times New Roman" w:hAnsi="Times New Roman"/>
          <w:b/>
          <w:sz w:val="28"/>
        </w:rPr>
        <w:t>INSTITUTE VISION &amp; MISSION</w:t>
      </w:r>
    </w:p>
    <w:p w14:paraId="158C24C5">
      <w:r>
        <w:rPr>
          <w:b/>
        </w:rPr>
        <w:t>Vision</w:t>
      </w:r>
      <w:r>
        <w:rPr>
          <w:b/>
        </w:rPr>
        <w:br w:type="textWrapping"/>
      </w:r>
      <w:r>
        <w:t>To develop a sustainable ecosystem of technical education by fostering innovation, advancing research and leveraging technology with ethical and social values.</w:t>
      </w:r>
    </w:p>
    <w:p w14:paraId="2D7AC478">
      <w:r>
        <w:rPr>
          <w:b/>
        </w:rPr>
        <w:t>Mission</w:t>
      </w:r>
      <w:r>
        <w:rPr>
          <w:b/>
        </w:rPr>
        <w:br w:type="textWrapping"/>
      </w:r>
    </w:p>
    <w:p w14:paraId="74A8B938">
      <w:pPr>
        <w:ind w:left="360"/>
      </w:pPr>
      <w:r>
        <w:t>1.  To transform the traditional approach of engineering education by experiential learning and interdisciplinary research for professional development.</w:t>
      </w:r>
    </w:p>
    <w:p w14:paraId="47F428BE">
      <w:pPr>
        <w:ind w:left="360"/>
      </w:pPr>
      <w:r>
        <w:t>2.  To promote, encourage and facilitate the use of emerging technology and its application to bridge the gap between industry and academia.</w:t>
      </w:r>
    </w:p>
    <w:p w14:paraId="62393F69">
      <w:pPr>
        <w:ind w:left="360"/>
      </w:pPr>
      <w:r>
        <w:t>3.  To imbibe core values of excellence, integrity, teamwork, professional ethics and societal responsibilities.</w:t>
      </w:r>
    </w:p>
    <w:p w14:paraId="5CC92EE6">
      <w:pPr>
        <w:spacing w:before="300" w:after="200"/>
      </w:pPr>
    </w:p>
    <w:p w14:paraId="1AD4EA22">
      <w:pPr>
        <w:spacing w:before="200" w:after="200"/>
        <w:jc w:val="center"/>
      </w:pPr>
      <w:r>
        <w:rPr>
          <w:rFonts w:ascii="Times New Roman" w:hAnsi="Times New Roman"/>
          <w:b/>
          <w:sz w:val="28"/>
        </w:rPr>
        <w:t>DEPARTMENT OF COMPUTER ENGINEERING</w:t>
      </w:r>
    </w:p>
    <w:p w14:paraId="7BDCD9FF">
      <w:r>
        <w:rPr>
          <w:b/>
        </w:rPr>
        <w:t>Vision:</w:t>
      </w:r>
      <w:r>
        <w:rPr>
          <w:b/>
        </w:rPr>
        <w:br w:type="textWrapping"/>
      </w:r>
      <w:r>
        <w:t>To enhance the standard of Computer Engineering graduates with strong academics, research and innovative technology to converge the emerging needs of the industry and society along with ethical values.</w:t>
      </w:r>
    </w:p>
    <w:p w14:paraId="189F0491">
      <w:r>
        <w:rPr>
          <w:b/>
        </w:rPr>
        <w:t>Mission:</w:t>
      </w:r>
      <w:r>
        <w:rPr>
          <w:b/>
        </w:rPr>
        <w:br w:type="textWrapping"/>
      </w:r>
    </w:p>
    <w:p w14:paraId="52A9CF46">
      <w:pPr>
        <w:ind w:left="360"/>
      </w:pPr>
      <w:r>
        <w:t>1.  To create a productive teaching and learning atmosphere that will foster research initiatives, inventions by using modern tools.</w:t>
      </w:r>
    </w:p>
    <w:p w14:paraId="4A27A8A6">
      <w:pPr>
        <w:ind w:left="360"/>
      </w:pPr>
      <w:r>
        <w:t>2.  To develop and channelize the creative talents of graduates to achieve the evolving needs of the software industry.</w:t>
      </w:r>
    </w:p>
    <w:p w14:paraId="3092C7DF">
      <w:pPr>
        <w:ind w:left="360"/>
      </w:pPr>
      <w:r>
        <w:t>3.  To inculcate problem solving, team building skills and promote life-long learning with a sense of imparting human values.</w:t>
      </w:r>
    </w:p>
    <w:p w14:paraId="2B9825C6">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17F02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3A05046F">
            <w:pPr>
              <w:jc w:val="center"/>
            </w:pPr>
            <w:r>
              <w:drawing>
                <wp:inline distT="0" distB="0" distL="114300" distR="114300">
                  <wp:extent cx="868680" cy="76581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285515D9">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43D6D84A">
      <w:pPr>
        <w:spacing w:before="40" w:after="120"/>
      </w:pPr>
    </w:p>
    <w:p w14:paraId="6319DCD7">
      <w:pPr>
        <w:spacing w:before="120" w:after="160"/>
        <w:jc w:val="center"/>
      </w:pPr>
      <w:r>
        <w:rPr>
          <w:rFonts w:ascii="Times New Roman" w:hAnsi="Times New Roman"/>
          <w:b/>
          <w:sz w:val="28"/>
        </w:rPr>
        <w:t>Program Outcomes PO's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52"/>
        <w:gridCol w:w="2592"/>
        <w:gridCol w:w="6048"/>
      </w:tblGrid>
      <w:tr w14:paraId="31FD0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58B02035">
            <w:pPr>
              <w:jc w:val="center"/>
            </w:pPr>
            <w:r>
              <w:rPr>
                <w:b/>
                <w:sz w:val="19"/>
              </w:rPr>
              <w:t>PO1</w:t>
            </w:r>
            <w:r>
              <w:rPr>
                <w:b/>
                <w:sz w:val="19"/>
              </w:rPr>
              <w:br w:type="textWrapping"/>
            </w:r>
            <w:r>
              <w:rPr>
                <w:b/>
                <w:sz w:val="19"/>
              </w:rPr>
              <w:t>EK</w:t>
            </w:r>
          </w:p>
        </w:tc>
        <w:tc>
          <w:tcPr>
            <w:tcW w:w="2592" w:type="dxa"/>
            <w:tcMar>
              <w:top w:w="60" w:type="dxa"/>
              <w:left w:w="80" w:type="dxa"/>
              <w:bottom w:w="60" w:type="dxa"/>
              <w:right w:w="80" w:type="dxa"/>
            </w:tcMar>
          </w:tcPr>
          <w:p w14:paraId="7B5043F6">
            <w:r>
              <w:rPr>
                <w:b/>
                <w:sz w:val="19"/>
              </w:rPr>
              <w:t>Engineering knowledge</w:t>
            </w:r>
          </w:p>
        </w:tc>
        <w:tc>
          <w:tcPr>
            <w:tcW w:w="6048" w:type="dxa"/>
            <w:tcMar>
              <w:top w:w="60" w:type="dxa"/>
              <w:left w:w="80" w:type="dxa"/>
              <w:bottom w:w="60" w:type="dxa"/>
              <w:right w:w="80" w:type="dxa"/>
            </w:tcMar>
          </w:tcPr>
          <w:p w14:paraId="07430A1B">
            <w:r>
              <w:rPr>
                <w:sz w:val="18"/>
              </w:rPr>
              <w:t>Apply the knowledge of mathematics, science, engineering fundamentals, and an engineering specialization to the solution of complex engineering problems.</w:t>
            </w:r>
          </w:p>
        </w:tc>
      </w:tr>
      <w:tr w14:paraId="2DD83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6361DDAA">
            <w:pPr>
              <w:jc w:val="center"/>
            </w:pPr>
            <w:r>
              <w:rPr>
                <w:b/>
                <w:sz w:val="19"/>
              </w:rPr>
              <w:t>PO2</w:t>
            </w:r>
            <w:r>
              <w:rPr>
                <w:b/>
                <w:sz w:val="19"/>
              </w:rPr>
              <w:br w:type="textWrapping"/>
            </w:r>
            <w:r>
              <w:rPr>
                <w:b/>
                <w:sz w:val="19"/>
              </w:rPr>
              <w:t>PA</w:t>
            </w:r>
          </w:p>
        </w:tc>
        <w:tc>
          <w:tcPr>
            <w:tcW w:w="2592" w:type="dxa"/>
            <w:tcMar>
              <w:top w:w="60" w:type="dxa"/>
              <w:left w:w="80" w:type="dxa"/>
              <w:bottom w:w="60" w:type="dxa"/>
              <w:right w:w="80" w:type="dxa"/>
            </w:tcMar>
          </w:tcPr>
          <w:p w14:paraId="200693AC">
            <w:r>
              <w:rPr>
                <w:b/>
                <w:sz w:val="19"/>
              </w:rPr>
              <w:t>Problem analysis</w:t>
            </w:r>
          </w:p>
        </w:tc>
        <w:tc>
          <w:tcPr>
            <w:tcW w:w="6048" w:type="dxa"/>
            <w:tcMar>
              <w:top w:w="60" w:type="dxa"/>
              <w:left w:w="80" w:type="dxa"/>
              <w:bottom w:w="60" w:type="dxa"/>
              <w:right w:w="80" w:type="dxa"/>
            </w:tcMar>
          </w:tcPr>
          <w:p w14:paraId="6F22E817">
            <w:r>
              <w:rPr>
                <w:sz w:val="18"/>
              </w:rPr>
              <w:t>Identify, formulate, research literature, and analyze complex engineering problems reaching substantiated conclusions using first principles of mathematics, natural sciences, and engineering sciences.</w:t>
            </w:r>
          </w:p>
        </w:tc>
      </w:tr>
      <w:tr w14:paraId="73726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21A2314B">
            <w:pPr>
              <w:jc w:val="center"/>
            </w:pPr>
            <w:r>
              <w:rPr>
                <w:b/>
                <w:sz w:val="19"/>
              </w:rPr>
              <w:t>PO3</w:t>
            </w:r>
            <w:r>
              <w:rPr>
                <w:b/>
                <w:sz w:val="19"/>
              </w:rPr>
              <w:br w:type="textWrapping"/>
            </w:r>
            <w:r>
              <w:rPr>
                <w:b/>
                <w:sz w:val="19"/>
              </w:rPr>
              <w:t>DS</w:t>
            </w:r>
          </w:p>
        </w:tc>
        <w:tc>
          <w:tcPr>
            <w:tcW w:w="2592" w:type="dxa"/>
            <w:tcMar>
              <w:top w:w="60" w:type="dxa"/>
              <w:left w:w="80" w:type="dxa"/>
              <w:bottom w:w="60" w:type="dxa"/>
              <w:right w:w="80" w:type="dxa"/>
            </w:tcMar>
          </w:tcPr>
          <w:p w14:paraId="6702213A">
            <w:r>
              <w:rPr>
                <w:b/>
                <w:sz w:val="19"/>
              </w:rPr>
              <w:t>Development/</w:t>
            </w:r>
            <w:r>
              <w:rPr>
                <w:b/>
                <w:sz w:val="19"/>
              </w:rPr>
              <w:br w:type="textWrapping"/>
            </w:r>
            <w:r>
              <w:rPr>
                <w:b/>
                <w:sz w:val="19"/>
              </w:rPr>
              <w:t>Design of solutions</w:t>
            </w:r>
          </w:p>
        </w:tc>
        <w:tc>
          <w:tcPr>
            <w:tcW w:w="6048" w:type="dxa"/>
            <w:tcMar>
              <w:top w:w="60" w:type="dxa"/>
              <w:left w:w="80" w:type="dxa"/>
              <w:bottom w:w="60" w:type="dxa"/>
              <w:right w:w="80" w:type="dxa"/>
            </w:tcMar>
          </w:tcPr>
          <w:p w14:paraId="10EB44E7">
            <w:r>
              <w:rPr>
                <w:sz w:val="18"/>
              </w:rPr>
              <w:t>Design solutions for complex engineering problems and design system components or processes that meet the specified needs with appropriate consideration for the public health and safety, and the cultural, societal, and environmental considerations.</w:t>
            </w:r>
          </w:p>
        </w:tc>
      </w:tr>
      <w:tr w14:paraId="4891F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030C7F64">
            <w:pPr>
              <w:jc w:val="center"/>
            </w:pPr>
            <w:r>
              <w:rPr>
                <w:b/>
                <w:sz w:val="19"/>
              </w:rPr>
              <w:t>PO4</w:t>
            </w:r>
            <w:r>
              <w:rPr>
                <w:b/>
                <w:sz w:val="19"/>
              </w:rPr>
              <w:br w:type="textWrapping"/>
            </w:r>
            <w:r>
              <w:rPr>
                <w:b/>
                <w:sz w:val="19"/>
              </w:rPr>
              <w:t>CP</w:t>
            </w:r>
          </w:p>
        </w:tc>
        <w:tc>
          <w:tcPr>
            <w:tcW w:w="2592" w:type="dxa"/>
            <w:tcMar>
              <w:top w:w="60" w:type="dxa"/>
              <w:left w:w="80" w:type="dxa"/>
              <w:bottom w:w="60" w:type="dxa"/>
              <w:right w:w="80" w:type="dxa"/>
            </w:tcMar>
          </w:tcPr>
          <w:p w14:paraId="7402E9E5">
            <w:r>
              <w:rPr>
                <w:b/>
                <w:sz w:val="19"/>
              </w:rPr>
              <w:t>Conduct investigations of complex problems:</w:t>
            </w:r>
          </w:p>
        </w:tc>
        <w:tc>
          <w:tcPr>
            <w:tcW w:w="6048" w:type="dxa"/>
            <w:tcMar>
              <w:top w:w="60" w:type="dxa"/>
              <w:left w:w="80" w:type="dxa"/>
              <w:bottom w:w="60" w:type="dxa"/>
              <w:right w:w="80" w:type="dxa"/>
            </w:tcMar>
          </w:tcPr>
          <w:p w14:paraId="0E423DF5">
            <w:r>
              <w:rPr>
                <w:sz w:val="18"/>
              </w:rPr>
              <w:t>Use research-based knowledge and research methods including design of experiments, analysis and interpretation of data, and synthesis of the information to provide valid conclusions.</w:t>
            </w:r>
          </w:p>
        </w:tc>
      </w:tr>
      <w:tr w14:paraId="4709C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6B7D09C6">
            <w:pPr>
              <w:jc w:val="center"/>
            </w:pPr>
            <w:r>
              <w:rPr>
                <w:b/>
                <w:sz w:val="19"/>
              </w:rPr>
              <w:t>PO5</w:t>
            </w:r>
            <w:r>
              <w:rPr>
                <w:b/>
                <w:sz w:val="19"/>
              </w:rPr>
              <w:br w:type="textWrapping"/>
            </w:r>
            <w:r>
              <w:rPr>
                <w:b/>
                <w:sz w:val="19"/>
              </w:rPr>
              <w:t>MT</w:t>
            </w:r>
          </w:p>
        </w:tc>
        <w:tc>
          <w:tcPr>
            <w:tcW w:w="2592" w:type="dxa"/>
            <w:tcMar>
              <w:top w:w="60" w:type="dxa"/>
              <w:left w:w="80" w:type="dxa"/>
              <w:bottom w:w="60" w:type="dxa"/>
              <w:right w:w="80" w:type="dxa"/>
            </w:tcMar>
          </w:tcPr>
          <w:p w14:paraId="607E5421">
            <w:r>
              <w:rPr>
                <w:b/>
                <w:sz w:val="19"/>
              </w:rPr>
              <w:t>Modern tool usage:</w:t>
            </w:r>
          </w:p>
        </w:tc>
        <w:tc>
          <w:tcPr>
            <w:tcW w:w="6048" w:type="dxa"/>
            <w:tcMar>
              <w:top w:w="60" w:type="dxa"/>
              <w:left w:w="80" w:type="dxa"/>
              <w:bottom w:w="60" w:type="dxa"/>
              <w:right w:w="80" w:type="dxa"/>
            </w:tcMar>
          </w:tcPr>
          <w:p w14:paraId="387FF82B">
            <w:r>
              <w:rPr>
                <w:sz w:val="18"/>
              </w:rPr>
              <w:t>Create, select, and apply appropriate techniques, resources, and modern engineering and IT tools including prediction and modeling to complex engineering activities with an understanding of the limitations.</w:t>
            </w:r>
          </w:p>
        </w:tc>
      </w:tr>
      <w:tr w14:paraId="4825B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481DAB71">
            <w:pPr>
              <w:jc w:val="center"/>
            </w:pPr>
            <w:r>
              <w:rPr>
                <w:b/>
                <w:sz w:val="19"/>
              </w:rPr>
              <w:t>PO6</w:t>
            </w:r>
            <w:r>
              <w:rPr>
                <w:b/>
                <w:sz w:val="19"/>
              </w:rPr>
              <w:br w:type="textWrapping"/>
            </w:r>
            <w:r>
              <w:rPr>
                <w:b/>
                <w:sz w:val="19"/>
              </w:rPr>
              <w:t>EG</w:t>
            </w:r>
          </w:p>
        </w:tc>
        <w:tc>
          <w:tcPr>
            <w:tcW w:w="2592" w:type="dxa"/>
            <w:tcMar>
              <w:top w:w="60" w:type="dxa"/>
              <w:left w:w="80" w:type="dxa"/>
              <w:bottom w:w="60" w:type="dxa"/>
              <w:right w:w="80" w:type="dxa"/>
            </w:tcMar>
          </w:tcPr>
          <w:p w14:paraId="2EB951BF">
            <w:r>
              <w:rPr>
                <w:b/>
                <w:sz w:val="19"/>
              </w:rPr>
              <w:t>The engineer and society:</w:t>
            </w:r>
          </w:p>
        </w:tc>
        <w:tc>
          <w:tcPr>
            <w:tcW w:w="6048" w:type="dxa"/>
            <w:tcMar>
              <w:top w:w="60" w:type="dxa"/>
              <w:left w:w="80" w:type="dxa"/>
              <w:bottom w:w="60" w:type="dxa"/>
              <w:right w:w="80" w:type="dxa"/>
            </w:tcMar>
          </w:tcPr>
          <w:p w14:paraId="76CD1CBD">
            <w:r>
              <w:rPr>
                <w:sz w:val="18"/>
              </w:rPr>
              <w:t>Apply reasoning informed by the contextual knowledge to assess societal, health, safety, legal and cultural issues and the consequent responsibilities relevant to the professional engineering practice.</w:t>
            </w:r>
          </w:p>
        </w:tc>
      </w:tr>
      <w:tr w14:paraId="2AFC5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2BB05C01">
            <w:pPr>
              <w:jc w:val="center"/>
            </w:pPr>
            <w:r>
              <w:rPr>
                <w:b/>
                <w:sz w:val="19"/>
              </w:rPr>
              <w:t>PO7</w:t>
            </w:r>
            <w:r>
              <w:rPr>
                <w:b/>
                <w:sz w:val="19"/>
              </w:rPr>
              <w:br w:type="textWrapping"/>
            </w:r>
            <w:r>
              <w:rPr>
                <w:b/>
                <w:sz w:val="19"/>
              </w:rPr>
              <w:t>ES</w:t>
            </w:r>
          </w:p>
        </w:tc>
        <w:tc>
          <w:tcPr>
            <w:tcW w:w="2592" w:type="dxa"/>
            <w:tcMar>
              <w:top w:w="60" w:type="dxa"/>
              <w:left w:w="80" w:type="dxa"/>
              <w:bottom w:w="60" w:type="dxa"/>
              <w:right w:w="80" w:type="dxa"/>
            </w:tcMar>
          </w:tcPr>
          <w:p w14:paraId="663CC460">
            <w:r>
              <w:rPr>
                <w:b/>
                <w:sz w:val="19"/>
              </w:rPr>
              <w:t>Environment and sustainability:</w:t>
            </w:r>
          </w:p>
        </w:tc>
        <w:tc>
          <w:tcPr>
            <w:tcW w:w="6048" w:type="dxa"/>
            <w:tcMar>
              <w:top w:w="60" w:type="dxa"/>
              <w:left w:w="80" w:type="dxa"/>
              <w:bottom w:w="60" w:type="dxa"/>
              <w:right w:w="80" w:type="dxa"/>
            </w:tcMar>
          </w:tcPr>
          <w:p w14:paraId="690C4911">
            <w:r>
              <w:rPr>
                <w:sz w:val="18"/>
              </w:rPr>
              <w:t>Understand the impact of the professional engineering solutions in societal and environmental contexts, and demonstrate the knowledge of, and need for sustainable development.</w:t>
            </w:r>
          </w:p>
        </w:tc>
      </w:tr>
      <w:tr w14:paraId="5B7EE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791628C1">
            <w:pPr>
              <w:jc w:val="center"/>
            </w:pPr>
            <w:r>
              <w:rPr>
                <w:b/>
                <w:sz w:val="19"/>
              </w:rPr>
              <w:t>PO8</w:t>
            </w:r>
            <w:r>
              <w:rPr>
                <w:b/>
                <w:sz w:val="19"/>
              </w:rPr>
              <w:br w:type="textWrapping"/>
            </w:r>
            <w:r>
              <w:rPr>
                <w:b/>
                <w:sz w:val="19"/>
              </w:rPr>
              <w:t>ET</w:t>
            </w:r>
          </w:p>
        </w:tc>
        <w:tc>
          <w:tcPr>
            <w:tcW w:w="2592" w:type="dxa"/>
            <w:tcMar>
              <w:top w:w="60" w:type="dxa"/>
              <w:left w:w="80" w:type="dxa"/>
              <w:bottom w:w="60" w:type="dxa"/>
              <w:right w:w="80" w:type="dxa"/>
            </w:tcMar>
          </w:tcPr>
          <w:p w14:paraId="486F0F5E">
            <w:r>
              <w:rPr>
                <w:b/>
                <w:sz w:val="19"/>
              </w:rPr>
              <w:t>Ethics:</w:t>
            </w:r>
          </w:p>
        </w:tc>
        <w:tc>
          <w:tcPr>
            <w:tcW w:w="6048" w:type="dxa"/>
            <w:tcMar>
              <w:top w:w="60" w:type="dxa"/>
              <w:left w:w="80" w:type="dxa"/>
              <w:bottom w:w="60" w:type="dxa"/>
              <w:right w:w="80" w:type="dxa"/>
            </w:tcMar>
          </w:tcPr>
          <w:p w14:paraId="6884D55D">
            <w:r>
              <w:rPr>
                <w:sz w:val="18"/>
              </w:rPr>
              <w:t>Apply ethical principles and commit to professional ethics and responsibilities and norms of the engineering practice.</w:t>
            </w:r>
          </w:p>
        </w:tc>
      </w:tr>
      <w:tr w14:paraId="77F4F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51FDAFD5">
            <w:pPr>
              <w:jc w:val="center"/>
            </w:pPr>
            <w:r>
              <w:rPr>
                <w:b/>
                <w:sz w:val="19"/>
              </w:rPr>
              <w:t>PO9</w:t>
            </w:r>
            <w:r>
              <w:rPr>
                <w:b/>
                <w:sz w:val="19"/>
              </w:rPr>
              <w:br w:type="textWrapping"/>
            </w:r>
            <w:r>
              <w:rPr>
                <w:b/>
                <w:sz w:val="19"/>
              </w:rPr>
              <w:t>IT</w:t>
            </w:r>
          </w:p>
        </w:tc>
        <w:tc>
          <w:tcPr>
            <w:tcW w:w="2592" w:type="dxa"/>
            <w:tcMar>
              <w:top w:w="60" w:type="dxa"/>
              <w:left w:w="80" w:type="dxa"/>
              <w:bottom w:w="60" w:type="dxa"/>
              <w:right w:w="80" w:type="dxa"/>
            </w:tcMar>
          </w:tcPr>
          <w:p w14:paraId="18107B53">
            <w:r>
              <w:rPr>
                <w:b/>
                <w:sz w:val="19"/>
              </w:rPr>
              <w:t>Individual and team work:</w:t>
            </w:r>
          </w:p>
        </w:tc>
        <w:tc>
          <w:tcPr>
            <w:tcW w:w="6048" w:type="dxa"/>
            <w:tcMar>
              <w:top w:w="60" w:type="dxa"/>
              <w:left w:w="80" w:type="dxa"/>
              <w:bottom w:w="60" w:type="dxa"/>
              <w:right w:w="80" w:type="dxa"/>
            </w:tcMar>
          </w:tcPr>
          <w:p w14:paraId="6A0F9C40">
            <w:r>
              <w:rPr>
                <w:sz w:val="18"/>
              </w:rPr>
              <w:t>Function effectively as an individual, and as a member or leader in diverse teams, and in multidisciplinary settings.</w:t>
            </w:r>
          </w:p>
        </w:tc>
      </w:tr>
      <w:tr w14:paraId="47F34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2DC6B3C7">
            <w:pPr>
              <w:jc w:val="center"/>
            </w:pPr>
            <w:r>
              <w:rPr>
                <w:b/>
                <w:sz w:val="19"/>
              </w:rPr>
              <w:t>PO10</w:t>
            </w:r>
            <w:r>
              <w:rPr>
                <w:b/>
                <w:sz w:val="19"/>
              </w:rPr>
              <w:br w:type="textWrapping"/>
            </w:r>
            <w:r>
              <w:rPr>
                <w:b/>
                <w:sz w:val="19"/>
              </w:rPr>
              <w:t>CO</w:t>
            </w:r>
          </w:p>
        </w:tc>
        <w:tc>
          <w:tcPr>
            <w:tcW w:w="2592" w:type="dxa"/>
            <w:tcMar>
              <w:top w:w="60" w:type="dxa"/>
              <w:left w:w="80" w:type="dxa"/>
              <w:bottom w:w="60" w:type="dxa"/>
              <w:right w:w="80" w:type="dxa"/>
            </w:tcMar>
          </w:tcPr>
          <w:p w14:paraId="0B0B96D3">
            <w:r>
              <w:rPr>
                <w:b/>
                <w:sz w:val="19"/>
              </w:rPr>
              <w:t>Communication:</w:t>
            </w:r>
          </w:p>
        </w:tc>
        <w:tc>
          <w:tcPr>
            <w:tcW w:w="6048" w:type="dxa"/>
            <w:tcMar>
              <w:top w:w="60" w:type="dxa"/>
              <w:left w:w="80" w:type="dxa"/>
              <w:bottom w:w="60" w:type="dxa"/>
              <w:right w:w="80" w:type="dxa"/>
            </w:tcMar>
          </w:tcPr>
          <w:p w14:paraId="63078D5F">
            <w:r>
              <w:rPr>
                <w:sz w:val="18"/>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bl>
    <w:p w14:paraId="7759A5BF">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6A467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11AF7E6F">
            <w:pPr>
              <w:jc w:val="center"/>
            </w:pPr>
            <w:r>
              <w:drawing>
                <wp:inline distT="0" distB="0" distL="114300" distR="114300">
                  <wp:extent cx="868680" cy="76581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3573C9EA">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586C5B9A">
      <w:pPr>
        <w:spacing w:before="40" w:after="120"/>
      </w:pP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52"/>
        <w:gridCol w:w="2592"/>
        <w:gridCol w:w="6048"/>
      </w:tblGrid>
      <w:tr w14:paraId="12DDA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5443F591">
            <w:pPr>
              <w:jc w:val="center"/>
            </w:pPr>
            <w:r>
              <w:rPr>
                <w:b/>
                <w:sz w:val="19"/>
              </w:rPr>
              <w:t>PO11</w:t>
            </w:r>
            <w:r>
              <w:rPr>
                <w:b/>
                <w:sz w:val="19"/>
              </w:rPr>
              <w:br w:type="textWrapping"/>
            </w:r>
            <w:r>
              <w:rPr>
                <w:b/>
                <w:sz w:val="19"/>
              </w:rPr>
              <w:t>PM</w:t>
            </w:r>
          </w:p>
        </w:tc>
        <w:tc>
          <w:tcPr>
            <w:tcW w:w="2592" w:type="dxa"/>
            <w:tcMar>
              <w:top w:w="60" w:type="dxa"/>
              <w:left w:w="80" w:type="dxa"/>
              <w:bottom w:w="60" w:type="dxa"/>
              <w:right w:w="80" w:type="dxa"/>
            </w:tcMar>
          </w:tcPr>
          <w:p w14:paraId="787BFE24">
            <w:r>
              <w:rPr>
                <w:b/>
                <w:sz w:val="19"/>
              </w:rPr>
              <w:t>Project management and finance:</w:t>
            </w:r>
          </w:p>
        </w:tc>
        <w:tc>
          <w:tcPr>
            <w:tcW w:w="6048" w:type="dxa"/>
            <w:tcMar>
              <w:top w:w="60" w:type="dxa"/>
              <w:left w:w="80" w:type="dxa"/>
              <w:bottom w:w="60" w:type="dxa"/>
              <w:right w:w="80" w:type="dxa"/>
            </w:tcMar>
          </w:tcPr>
          <w:p w14:paraId="43E01D58">
            <w:r>
              <w:rPr>
                <w:sz w:val="18"/>
              </w:rPr>
              <w:t>Demonstrate knowledge and understanding of the engineering and management principles and apply these to one's own work, as a member and leader in a team, to manage projects and in multidisciplinary environments.</w:t>
            </w:r>
          </w:p>
        </w:tc>
      </w:tr>
      <w:tr w14:paraId="7528C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4FD9D9E6">
            <w:pPr>
              <w:jc w:val="center"/>
            </w:pPr>
            <w:r>
              <w:rPr>
                <w:b/>
                <w:sz w:val="19"/>
              </w:rPr>
              <w:t>PO12</w:t>
            </w:r>
            <w:r>
              <w:rPr>
                <w:b/>
                <w:sz w:val="19"/>
              </w:rPr>
              <w:br w:type="textWrapping"/>
            </w:r>
            <w:r>
              <w:rPr>
                <w:b/>
                <w:sz w:val="19"/>
              </w:rPr>
              <w:t>LL</w:t>
            </w:r>
          </w:p>
        </w:tc>
        <w:tc>
          <w:tcPr>
            <w:tcW w:w="2592" w:type="dxa"/>
            <w:tcMar>
              <w:top w:w="60" w:type="dxa"/>
              <w:left w:w="80" w:type="dxa"/>
              <w:bottom w:w="60" w:type="dxa"/>
              <w:right w:w="80" w:type="dxa"/>
            </w:tcMar>
          </w:tcPr>
          <w:p w14:paraId="69B8CA08">
            <w:r>
              <w:rPr>
                <w:b/>
                <w:sz w:val="19"/>
              </w:rPr>
              <w:t>Life-long learning:</w:t>
            </w:r>
          </w:p>
        </w:tc>
        <w:tc>
          <w:tcPr>
            <w:tcW w:w="6048" w:type="dxa"/>
            <w:tcMar>
              <w:top w:w="60" w:type="dxa"/>
              <w:left w:w="80" w:type="dxa"/>
              <w:bottom w:w="60" w:type="dxa"/>
              <w:right w:w="80" w:type="dxa"/>
            </w:tcMar>
          </w:tcPr>
          <w:p w14:paraId="50C8C7F8">
            <w:r>
              <w:rPr>
                <w:sz w:val="18"/>
              </w:rPr>
              <w:t>Recognize the need for, and have the preparation and ability to engage in independent and life-long learning in the broadest context of technological change.</w:t>
            </w:r>
          </w:p>
        </w:tc>
      </w:tr>
    </w:tbl>
    <w:p w14:paraId="20A1BEFE">
      <w:pPr>
        <w:spacing w:before="320"/>
      </w:pPr>
      <w:r>
        <w:rPr>
          <w:b/>
        </w:rPr>
        <w:t>Program Specific Outcomes:</w:t>
      </w:r>
      <w:r>
        <w:rPr>
          <w:b/>
        </w:rPr>
        <w:br w:type="textWrapping"/>
      </w:r>
    </w:p>
    <w:p w14:paraId="7E72725F">
      <w:pPr>
        <w:ind w:left="360"/>
      </w:pPr>
      <w:r>
        <w:rPr>
          <w:b/>
        </w:rPr>
        <w:t xml:space="preserve">•  PSO1: </w:t>
      </w:r>
      <w:r>
        <w:t>Improving professional and problem-solving abilities to use cutting-edge technologies for solving global issues.</w:t>
      </w:r>
    </w:p>
    <w:p w14:paraId="734DD842">
      <w:pPr>
        <w:ind w:left="360"/>
      </w:pPr>
      <w:r>
        <w:rPr>
          <w:b/>
        </w:rPr>
        <w:t xml:space="preserve">•  PSO2: </w:t>
      </w:r>
      <w:r>
        <w:t>Graduates will be able to provide novel solutions by incorporating ethical behavior, effective communication skills and an entrepreneurial spirit.</w:t>
      </w:r>
    </w:p>
    <w:p w14:paraId="158B5E2D">
      <w:pPr>
        <w:spacing w:before="320"/>
      </w:pPr>
      <w:r>
        <w:rPr>
          <w:b/>
        </w:rPr>
        <w:t>Program Educational Objectives:</w:t>
      </w:r>
      <w:r>
        <w:rPr>
          <w:b/>
        </w:rPr>
        <w:br w:type="textWrapping"/>
      </w:r>
    </w:p>
    <w:p w14:paraId="60AE174B">
      <w:pPr>
        <w:ind w:left="360"/>
      </w:pPr>
      <w:r>
        <w:rPr>
          <w:b/>
        </w:rPr>
        <w:t xml:space="preserve">•  PEO1 : </w:t>
      </w:r>
      <w:r>
        <w:t>To prepare competent graduates having strong fundamentals, domain knowledge with modern technology to provide effective solutions for engineering problems.</w:t>
      </w:r>
    </w:p>
    <w:p w14:paraId="6314EF5D">
      <w:pPr>
        <w:ind w:left="360"/>
      </w:pPr>
      <w:r>
        <w:rPr>
          <w:b/>
        </w:rPr>
        <w:t xml:space="preserve">•  PEO2: </w:t>
      </w:r>
      <w:r>
        <w:t>Graduates will have successful technical and professional careers in industry, academia, government and entrepreneurship.</w:t>
      </w:r>
    </w:p>
    <w:p w14:paraId="2E3FF3C7">
      <w:pPr>
        <w:ind w:left="360"/>
      </w:pPr>
      <w:r>
        <w:rPr>
          <w:b/>
        </w:rPr>
        <w:t xml:space="preserve">•  PEO3: </w:t>
      </w:r>
      <w:r>
        <w:t>To prepare committed and motivated graduates with an investigative approach for lifelong learning.</w:t>
      </w:r>
    </w:p>
    <w:p w14:paraId="2230146A">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7814C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4BD8E293">
            <w:pPr>
              <w:jc w:val="center"/>
            </w:pPr>
            <w:r>
              <w:drawing>
                <wp:inline distT="0" distB="0" distL="114300" distR="114300">
                  <wp:extent cx="868680" cy="76581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5C9EC7A7">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550AC4E2">
      <w:pPr>
        <w:spacing w:before="40" w:after="120"/>
      </w:pPr>
    </w:p>
    <w:p w14:paraId="754B5C66">
      <w:pPr>
        <w:spacing w:before="80" w:after="120"/>
        <w:jc w:val="center"/>
      </w:pPr>
      <w:r>
        <w:rPr>
          <w:rFonts w:ascii="Times New Roman" w:hAnsi="Times New Roman"/>
          <w:b/>
          <w:sz w:val="27"/>
        </w:rPr>
        <w:t>COURSE OUTCOMES</w:t>
      </w:r>
    </w:p>
    <w:p w14:paraId="4A48F74A">
      <w:pPr>
        <w:spacing w:after="60"/>
      </w:pPr>
      <w:r>
        <w:rPr>
          <w:b/>
        </w:rPr>
        <w:t>CO1.</w:t>
      </w:r>
      <w:r>
        <w:t xml:space="preserve"> To develop the understanding of the problem domain through extensive review of literature.</w:t>
      </w:r>
    </w:p>
    <w:p w14:paraId="6B6714D6">
      <w:pPr>
        <w:spacing w:after="60"/>
      </w:pPr>
      <w:r>
        <w:rPr>
          <w:b/>
        </w:rPr>
        <w:t>CO2.</w:t>
      </w:r>
      <w:r>
        <w:t xml:space="preserve"> To Identify and analyze the problem in detail to define its scope with problem specific data.</w:t>
      </w:r>
    </w:p>
    <w:p w14:paraId="18B703EA">
      <w:pPr>
        <w:spacing w:after="60"/>
      </w:pPr>
      <w:r>
        <w:rPr>
          <w:b/>
        </w:rPr>
        <w:t>CO3.</w:t>
      </w:r>
      <w:r>
        <w:t xml:space="preserve"> To know various techniques to be implemented for the selected problem and related technical skills through feasibility analysis.</w:t>
      </w:r>
    </w:p>
    <w:p w14:paraId="186BF0E0">
      <w:pPr>
        <w:spacing w:after="60"/>
      </w:pPr>
      <w:r>
        <w:rPr>
          <w:b/>
        </w:rPr>
        <w:t>CO4.</w:t>
      </w:r>
      <w:r>
        <w:t xml:space="preserve"> To design solutions for real-time problems that will positively impact society and the environment.</w:t>
      </w:r>
    </w:p>
    <w:p w14:paraId="17E639FB">
      <w:pPr>
        <w:spacing w:after="60"/>
      </w:pPr>
      <w:r>
        <w:rPr>
          <w:b/>
        </w:rPr>
        <w:t>CO5.</w:t>
      </w:r>
      <w:r>
        <w:t xml:space="preserve"> To develop clarity of presentation based on communication, teamwork and leadership skills.</w:t>
      </w:r>
    </w:p>
    <w:p w14:paraId="6326ABC8">
      <w:pPr>
        <w:spacing w:after="60"/>
      </w:pPr>
      <w:r>
        <w:rPr>
          <w:b/>
        </w:rPr>
        <w:t>CO6.</w:t>
      </w:r>
      <w:r>
        <w:t xml:space="preserve"> To inculcate professional and ethical behavior.</w:t>
      </w:r>
    </w:p>
    <w:p w14:paraId="1C732834">
      <w:pPr>
        <w:spacing w:before="240" w:after="120"/>
        <w:jc w:val="center"/>
      </w:pPr>
      <w:r>
        <w:rPr>
          <w:rFonts w:ascii="Times New Roman" w:hAnsi="Times New Roman"/>
          <w:b/>
          <w:sz w:val="27"/>
        </w:rPr>
        <w:t>CO-PO-PSO MAPPING</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48"/>
        <w:gridCol w:w="648"/>
        <w:gridCol w:w="648"/>
        <w:gridCol w:w="648"/>
        <w:gridCol w:w="648"/>
        <w:gridCol w:w="648"/>
        <w:gridCol w:w="648"/>
        <w:gridCol w:w="648"/>
        <w:gridCol w:w="648"/>
        <w:gridCol w:w="648"/>
        <w:gridCol w:w="648"/>
        <w:gridCol w:w="648"/>
        <w:gridCol w:w="648"/>
        <w:gridCol w:w="648"/>
        <w:gridCol w:w="648"/>
      </w:tblGrid>
      <w:tr w14:paraId="0C912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shd w:val="clear" w:color="auto" w:fill="F2F2F2"/>
            <w:tcMar>
              <w:top w:w="40" w:type="dxa"/>
              <w:left w:w="30" w:type="dxa"/>
              <w:bottom w:w="40" w:type="dxa"/>
              <w:right w:w="30" w:type="dxa"/>
            </w:tcMar>
          </w:tcPr>
          <w:p w14:paraId="38CE5321">
            <w:pPr>
              <w:jc w:val="center"/>
            </w:pPr>
          </w:p>
        </w:tc>
        <w:tc>
          <w:tcPr>
            <w:tcW w:w="648" w:type="dxa"/>
            <w:shd w:val="clear" w:color="auto" w:fill="F2F2F2"/>
            <w:tcMar>
              <w:top w:w="40" w:type="dxa"/>
              <w:left w:w="30" w:type="dxa"/>
              <w:bottom w:w="40" w:type="dxa"/>
              <w:right w:w="30" w:type="dxa"/>
            </w:tcMar>
          </w:tcPr>
          <w:p w14:paraId="697C65C5">
            <w:pPr>
              <w:jc w:val="center"/>
            </w:pPr>
            <w:r>
              <w:rPr>
                <w:b/>
                <w:sz w:val="17"/>
              </w:rPr>
              <w:t>PO1</w:t>
            </w:r>
          </w:p>
        </w:tc>
        <w:tc>
          <w:tcPr>
            <w:tcW w:w="648" w:type="dxa"/>
            <w:shd w:val="clear" w:color="auto" w:fill="F2F2F2"/>
            <w:tcMar>
              <w:top w:w="40" w:type="dxa"/>
              <w:left w:w="30" w:type="dxa"/>
              <w:bottom w:w="40" w:type="dxa"/>
              <w:right w:w="30" w:type="dxa"/>
            </w:tcMar>
          </w:tcPr>
          <w:p w14:paraId="22BC94D0">
            <w:pPr>
              <w:jc w:val="center"/>
            </w:pPr>
            <w:r>
              <w:rPr>
                <w:b/>
                <w:sz w:val="17"/>
              </w:rPr>
              <w:t>PO2</w:t>
            </w:r>
          </w:p>
        </w:tc>
        <w:tc>
          <w:tcPr>
            <w:tcW w:w="648" w:type="dxa"/>
            <w:shd w:val="clear" w:color="auto" w:fill="F2F2F2"/>
            <w:tcMar>
              <w:top w:w="40" w:type="dxa"/>
              <w:left w:w="30" w:type="dxa"/>
              <w:bottom w:w="40" w:type="dxa"/>
              <w:right w:w="30" w:type="dxa"/>
            </w:tcMar>
          </w:tcPr>
          <w:p w14:paraId="3483C48A">
            <w:pPr>
              <w:jc w:val="center"/>
            </w:pPr>
            <w:r>
              <w:rPr>
                <w:b/>
                <w:sz w:val="17"/>
              </w:rPr>
              <w:t>PO3</w:t>
            </w:r>
          </w:p>
        </w:tc>
        <w:tc>
          <w:tcPr>
            <w:tcW w:w="648" w:type="dxa"/>
            <w:shd w:val="clear" w:color="auto" w:fill="F2F2F2"/>
            <w:tcMar>
              <w:top w:w="40" w:type="dxa"/>
              <w:left w:w="30" w:type="dxa"/>
              <w:bottom w:w="40" w:type="dxa"/>
              <w:right w:w="30" w:type="dxa"/>
            </w:tcMar>
          </w:tcPr>
          <w:p w14:paraId="25EF7F1B">
            <w:pPr>
              <w:jc w:val="center"/>
            </w:pPr>
            <w:r>
              <w:rPr>
                <w:b/>
                <w:sz w:val="17"/>
              </w:rPr>
              <w:t>PO4</w:t>
            </w:r>
          </w:p>
        </w:tc>
        <w:tc>
          <w:tcPr>
            <w:tcW w:w="648" w:type="dxa"/>
            <w:shd w:val="clear" w:color="auto" w:fill="F2F2F2"/>
            <w:tcMar>
              <w:top w:w="40" w:type="dxa"/>
              <w:left w:w="30" w:type="dxa"/>
              <w:bottom w:w="40" w:type="dxa"/>
              <w:right w:w="30" w:type="dxa"/>
            </w:tcMar>
          </w:tcPr>
          <w:p w14:paraId="41FED1D9">
            <w:pPr>
              <w:jc w:val="center"/>
            </w:pPr>
            <w:r>
              <w:rPr>
                <w:b/>
                <w:sz w:val="17"/>
              </w:rPr>
              <w:t>PO5</w:t>
            </w:r>
          </w:p>
        </w:tc>
        <w:tc>
          <w:tcPr>
            <w:tcW w:w="648" w:type="dxa"/>
            <w:shd w:val="clear" w:color="auto" w:fill="F2F2F2"/>
            <w:tcMar>
              <w:top w:w="40" w:type="dxa"/>
              <w:left w:w="30" w:type="dxa"/>
              <w:bottom w:w="40" w:type="dxa"/>
              <w:right w:w="30" w:type="dxa"/>
            </w:tcMar>
          </w:tcPr>
          <w:p w14:paraId="70791EF9">
            <w:pPr>
              <w:jc w:val="center"/>
            </w:pPr>
            <w:r>
              <w:rPr>
                <w:b/>
                <w:sz w:val="17"/>
              </w:rPr>
              <w:t>PO6</w:t>
            </w:r>
          </w:p>
        </w:tc>
        <w:tc>
          <w:tcPr>
            <w:tcW w:w="648" w:type="dxa"/>
            <w:shd w:val="clear" w:color="auto" w:fill="F2F2F2"/>
            <w:tcMar>
              <w:top w:w="40" w:type="dxa"/>
              <w:left w:w="30" w:type="dxa"/>
              <w:bottom w:w="40" w:type="dxa"/>
              <w:right w:w="30" w:type="dxa"/>
            </w:tcMar>
          </w:tcPr>
          <w:p w14:paraId="11E73362">
            <w:pPr>
              <w:jc w:val="center"/>
            </w:pPr>
            <w:r>
              <w:rPr>
                <w:b/>
                <w:sz w:val="17"/>
              </w:rPr>
              <w:t>PO7</w:t>
            </w:r>
          </w:p>
        </w:tc>
        <w:tc>
          <w:tcPr>
            <w:tcW w:w="648" w:type="dxa"/>
            <w:shd w:val="clear" w:color="auto" w:fill="F2F2F2"/>
            <w:tcMar>
              <w:top w:w="40" w:type="dxa"/>
              <w:left w:w="30" w:type="dxa"/>
              <w:bottom w:w="40" w:type="dxa"/>
              <w:right w:w="30" w:type="dxa"/>
            </w:tcMar>
          </w:tcPr>
          <w:p w14:paraId="73EC4B4B">
            <w:pPr>
              <w:jc w:val="center"/>
            </w:pPr>
            <w:r>
              <w:rPr>
                <w:b/>
                <w:sz w:val="17"/>
              </w:rPr>
              <w:t>PO8</w:t>
            </w:r>
          </w:p>
        </w:tc>
        <w:tc>
          <w:tcPr>
            <w:tcW w:w="648" w:type="dxa"/>
            <w:shd w:val="clear" w:color="auto" w:fill="F2F2F2"/>
            <w:tcMar>
              <w:top w:w="40" w:type="dxa"/>
              <w:left w:w="30" w:type="dxa"/>
              <w:bottom w:w="40" w:type="dxa"/>
              <w:right w:w="30" w:type="dxa"/>
            </w:tcMar>
          </w:tcPr>
          <w:p w14:paraId="69BEBC51">
            <w:pPr>
              <w:jc w:val="center"/>
            </w:pPr>
            <w:r>
              <w:rPr>
                <w:b/>
                <w:sz w:val="17"/>
              </w:rPr>
              <w:t>PO9</w:t>
            </w:r>
          </w:p>
        </w:tc>
        <w:tc>
          <w:tcPr>
            <w:tcW w:w="648" w:type="dxa"/>
            <w:shd w:val="clear" w:color="auto" w:fill="F2F2F2"/>
            <w:tcMar>
              <w:top w:w="40" w:type="dxa"/>
              <w:left w:w="30" w:type="dxa"/>
              <w:bottom w:w="40" w:type="dxa"/>
              <w:right w:w="30" w:type="dxa"/>
            </w:tcMar>
          </w:tcPr>
          <w:p w14:paraId="7F727585">
            <w:pPr>
              <w:jc w:val="center"/>
            </w:pPr>
            <w:r>
              <w:rPr>
                <w:b/>
                <w:sz w:val="17"/>
              </w:rPr>
              <w:t>PO10</w:t>
            </w:r>
          </w:p>
        </w:tc>
        <w:tc>
          <w:tcPr>
            <w:tcW w:w="648" w:type="dxa"/>
            <w:shd w:val="clear" w:color="auto" w:fill="F2F2F2"/>
            <w:tcMar>
              <w:top w:w="40" w:type="dxa"/>
              <w:left w:w="30" w:type="dxa"/>
              <w:bottom w:w="40" w:type="dxa"/>
              <w:right w:w="30" w:type="dxa"/>
            </w:tcMar>
          </w:tcPr>
          <w:p w14:paraId="526D2DCA">
            <w:pPr>
              <w:jc w:val="center"/>
            </w:pPr>
            <w:r>
              <w:rPr>
                <w:b/>
                <w:sz w:val="17"/>
              </w:rPr>
              <w:t>PO11</w:t>
            </w:r>
          </w:p>
        </w:tc>
        <w:tc>
          <w:tcPr>
            <w:tcW w:w="648" w:type="dxa"/>
            <w:shd w:val="clear" w:color="auto" w:fill="F2F2F2"/>
            <w:tcMar>
              <w:top w:w="40" w:type="dxa"/>
              <w:left w:w="30" w:type="dxa"/>
              <w:bottom w:w="40" w:type="dxa"/>
              <w:right w:w="30" w:type="dxa"/>
            </w:tcMar>
          </w:tcPr>
          <w:p w14:paraId="5406C243">
            <w:pPr>
              <w:jc w:val="center"/>
            </w:pPr>
            <w:r>
              <w:rPr>
                <w:b/>
                <w:sz w:val="17"/>
              </w:rPr>
              <w:t>PO12</w:t>
            </w:r>
          </w:p>
        </w:tc>
        <w:tc>
          <w:tcPr>
            <w:tcW w:w="648" w:type="dxa"/>
            <w:shd w:val="clear" w:color="auto" w:fill="F2F2F2"/>
            <w:tcMar>
              <w:top w:w="40" w:type="dxa"/>
              <w:left w:w="30" w:type="dxa"/>
              <w:bottom w:w="40" w:type="dxa"/>
              <w:right w:w="30" w:type="dxa"/>
            </w:tcMar>
          </w:tcPr>
          <w:p w14:paraId="5AFF212C">
            <w:pPr>
              <w:jc w:val="center"/>
            </w:pPr>
            <w:r>
              <w:rPr>
                <w:b/>
                <w:sz w:val="17"/>
              </w:rPr>
              <w:t>PSO1</w:t>
            </w:r>
          </w:p>
        </w:tc>
        <w:tc>
          <w:tcPr>
            <w:tcW w:w="648" w:type="dxa"/>
            <w:shd w:val="clear" w:color="auto" w:fill="F2F2F2"/>
            <w:tcMar>
              <w:top w:w="40" w:type="dxa"/>
              <w:left w:w="30" w:type="dxa"/>
              <w:bottom w:w="40" w:type="dxa"/>
              <w:right w:w="30" w:type="dxa"/>
            </w:tcMar>
          </w:tcPr>
          <w:p w14:paraId="3C0487F6">
            <w:pPr>
              <w:jc w:val="center"/>
            </w:pPr>
            <w:r>
              <w:rPr>
                <w:b/>
                <w:sz w:val="17"/>
              </w:rPr>
              <w:t>PSO2</w:t>
            </w:r>
          </w:p>
        </w:tc>
      </w:tr>
      <w:tr w14:paraId="72A2F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tcMar>
              <w:top w:w="40" w:type="dxa"/>
              <w:left w:w="30" w:type="dxa"/>
              <w:bottom w:w="40" w:type="dxa"/>
              <w:right w:w="30" w:type="dxa"/>
            </w:tcMar>
          </w:tcPr>
          <w:p w14:paraId="180864B6">
            <w:pPr>
              <w:jc w:val="center"/>
            </w:pPr>
            <w:r>
              <w:rPr>
                <w:b/>
                <w:sz w:val="19"/>
              </w:rPr>
              <w:t>CO1</w:t>
            </w:r>
          </w:p>
        </w:tc>
        <w:tc>
          <w:tcPr>
            <w:tcW w:w="648" w:type="dxa"/>
            <w:tcMar>
              <w:top w:w="40" w:type="dxa"/>
              <w:left w:w="30" w:type="dxa"/>
              <w:bottom w:w="40" w:type="dxa"/>
              <w:right w:w="30" w:type="dxa"/>
            </w:tcMar>
          </w:tcPr>
          <w:p w14:paraId="1C244DF7">
            <w:pPr>
              <w:jc w:val="center"/>
            </w:pPr>
          </w:p>
        </w:tc>
        <w:tc>
          <w:tcPr>
            <w:tcW w:w="648" w:type="dxa"/>
            <w:tcMar>
              <w:top w:w="40" w:type="dxa"/>
              <w:left w:w="30" w:type="dxa"/>
              <w:bottom w:w="40" w:type="dxa"/>
              <w:right w:w="30" w:type="dxa"/>
            </w:tcMar>
          </w:tcPr>
          <w:p w14:paraId="33FF2730">
            <w:pPr>
              <w:jc w:val="center"/>
            </w:pPr>
          </w:p>
        </w:tc>
        <w:tc>
          <w:tcPr>
            <w:tcW w:w="648" w:type="dxa"/>
            <w:tcMar>
              <w:top w:w="40" w:type="dxa"/>
              <w:left w:w="30" w:type="dxa"/>
              <w:bottom w:w="40" w:type="dxa"/>
              <w:right w:w="30" w:type="dxa"/>
            </w:tcMar>
          </w:tcPr>
          <w:p w14:paraId="5E5BE861">
            <w:pPr>
              <w:jc w:val="center"/>
            </w:pPr>
          </w:p>
        </w:tc>
        <w:tc>
          <w:tcPr>
            <w:tcW w:w="648" w:type="dxa"/>
            <w:tcMar>
              <w:top w:w="40" w:type="dxa"/>
              <w:left w:w="30" w:type="dxa"/>
              <w:bottom w:w="40" w:type="dxa"/>
              <w:right w:w="30" w:type="dxa"/>
            </w:tcMar>
          </w:tcPr>
          <w:p w14:paraId="40D4496F">
            <w:pPr>
              <w:jc w:val="center"/>
            </w:pPr>
          </w:p>
        </w:tc>
        <w:tc>
          <w:tcPr>
            <w:tcW w:w="648" w:type="dxa"/>
            <w:tcMar>
              <w:top w:w="40" w:type="dxa"/>
              <w:left w:w="30" w:type="dxa"/>
              <w:bottom w:w="40" w:type="dxa"/>
              <w:right w:w="30" w:type="dxa"/>
            </w:tcMar>
          </w:tcPr>
          <w:p w14:paraId="15596FB1">
            <w:pPr>
              <w:jc w:val="center"/>
            </w:pPr>
          </w:p>
        </w:tc>
        <w:tc>
          <w:tcPr>
            <w:tcW w:w="648" w:type="dxa"/>
            <w:tcMar>
              <w:top w:w="40" w:type="dxa"/>
              <w:left w:w="30" w:type="dxa"/>
              <w:bottom w:w="40" w:type="dxa"/>
              <w:right w:w="30" w:type="dxa"/>
            </w:tcMar>
          </w:tcPr>
          <w:p w14:paraId="220B445D">
            <w:pPr>
              <w:jc w:val="center"/>
            </w:pPr>
          </w:p>
        </w:tc>
        <w:tc>
          <w:tcPr>
            <w:tcW w:w="648" w:type="dxa"/>
            <w:tcMar>
              <w:top w:w="40" w:type="dxa"/>
              <w:left w:w="30" w:type="dxa"/>
              <w:bottom w:w="40" w:type="dxa"/>
              <w:right w:w="30" w:type="dxa"/>
            </w:tcMar>
          </w:tcPr>
          <w:p w14:paraId="392C029A">
            <w:pPr>
              <w:jc w:val="center"/>
            </w:pPr>
          </w:p>
        </w:tc>
        <w:tc>
          <w:tcPr>
            <w:tcW w:w="648" w:type="dxa"/>
            <w:tcMar>
              <w:top w:w="40" w:type="dxa"/>
              <w:left w:w="30" w:type="dxa"/>
              <w:bottom w:w="40" w:type="dxa"/>
              <w:right w:w="30" w:type="dxa"/>
            </w:tcMar>
          </w:tcPr>
          <w:p w14:paraId="5A410115">
            <w:pPr>
              <w:jc w:val="center"/>
            </w:pPr>
          </w:p>
        </w:tc>
        <w:tc>
          <w:tcPr>
            <w:tcW w:w="648" w:type="dxa"/>
            <w:tcMar>
              <w:top w:w="40" w:type="dxa"/>
              <w:left w:w="30" w:type="dxa"/>
              <w:bottom w:w="40" w:type="dxa"/>
              <w:right w:w="30" w:type="dxa"/>
            </w:tcMar>
          </w:tcPr>
          <w:p w14:paraId="6914D12C">
            <w:pPr>
              <w:jc w:val="center"/>
            </w:pPr>
          </w:p>
        </w:tc>
        <w:tc>
          <w:tcPr>
            <w:tcW w:w="648" w:type="dxa"/>
            <w:tcMar>
              <w:top w:w="40" w:type="dxa"/>
              <w:left w:w="30" w:type="dxa"/>
              <w:bottom w:w="40" w:type="dxa"/>
              <w:right w:w="30" w:type="dxa"/>
            </w:tcMar>
          </w:tcPr>
          <w:p w14:paraId="3F5B5A91">
            <w:pPr>
              <w:jc w:val="center"/>
            </w:pPr>
          </w:p>
        </w:tc>
        <w:tc>
          <w:tcPr>
            <w:tcW w:w="648" w:type="dxa"/>
            <w:tcMar>
              <w:top w:w="40" w:type="dxa"/>
              <w:left w:w="30" w:type="dxa"/>
              <w:bottom w:w="40" w:type="dxa"/>
              <w:right w:w="30" w:type="dxa"/>
            </w:tcMar>
          </w:tcPr>
          <w:p w14:paraId="32B896F1">
            <w:pPr>
              <w:jc w:val="center"/>
            </w:pPr>
          </w:p>
        </w:tc>
        <w:tc>
          <w:tcPr>
            <w:tcW w:w="648" w:type="dxa"/>
            <w:tcMar>
              <w:top w:w="40" w:type="dxa"/>
              <w:left w:w="30" w:type="dxa"/>
              <w:bottom w:w="40" w:type="dxa"/>
              <w:right w:w="30" w:type="dxa"/>
            </w:tcMar>
          </w:tcPr>
          <w:p w14:paraId="6B90E1DE">
            <w:pPr>
              <w:jc w:val="center"/>
            </w:pPr>
          </w:p>
        </w:tc>
        <w:tc>
          <w:tcPr>
            <w:tcW w:w="648" w:type="dxa"/>
            <w:tcMar>
              <w:top w:w="40" w:type="dxa"/>
              <w:left w:w="30" w:type="dxa"/>
              <w:bottom w:w="40" w:type="dxa"/>
              <w:right w:w="30" w:type="dxa"/>
            </w:tcMar>
          </w:tcPr>
          <w:p w14:paraId="6BECD5CE">
            <w:pPr>
              <w:jc w:val="center"/>
            </w:pPr>
          </w:p>
        </w:tc>
        <w:tc>
          <w:tcPr>
            <w:tcW w:w="648" w:type="dxa"/>
            <w:tcMar>
              <w:top w:w="40" w:type="dxa"/>
              <w:left w:w="30" w:type="dxa"/>
              <w:bottom w:w="40" w:type="dxa"/>
              <w:right w:w="30" w:type="dxa"/>
            </w:tcMar>
          </w:tcPr>
          <w:p w14:paraId="72F95E95">
            <w:pPr>
              <w:jc w:val="center"/>
            </w:pPr>
          </w:p>
        </w:tc>
      </w:tr>
      <w:tr w14:paraId="43E21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tcMar>
              <w:top w:w="40" w:type="dxa"/>
              <w:left w:w="30" w:type="dxa"/>
              <w:bottom w:w="40" w:type="dxa"/>
              <w:right w:w="30" w:type="dxa"/>
            </w:tcMar>
          </w:tcPr>
          <w:p w14:paraId="575E726F">
            <w:pPr>
              <w:jc w:val="center"/>
            </w:pPr>
            <w:r>
              <w:rPr>
                <w:b/>
                <w:sz w:val="19"/>
              </w:rPr>
              <w:t>CO2</w:t>
            </w:r>
          </w:p>
        </w:tc>
        <w:tc>
          <w:tcPr>
            <w:tcW w:w="648" w:type="dxa"/>
            <w:tcMar>
              <w:top w:w="40" w:type="dxa"/>
              <w:left w:w="30" w:type="dxa"/>
              <w:bottom w:w="40" w:type="dxa"/>
              <w:right w:w="30" w:type="dxa"/>
            </w:tcMar>
          </w:tcPr>
          <w:p w14:paraId="0F672349">
            <w:pPr>
              <w:jc w:val="center"/>
            </w:pPr>
          </w:p>
        </w:tc>
        <w:tc>
          <w:tcPr>
            <w:tcW w:w="648" w:type="dxa"/>
            <w:tcMar>
              <w:top w:w="40" w:type="dxa"/>
              <w:left w:w="30" w:type="dxa"/>
              <w:bottom w:w="40" w:type="dxa"/>
              <w:right w:w="30" w:type="dxa"/>
            </w:tcMar>
          </w:tcPr>
          <w:p w14:paraId="0952165E">
            <w:pPr>
              <w:jc w:val="center"/>
            </w:pPr>
          </w:p>
        </w:tc>
        <w:tc>
          <w:tcPr>
            <w:tcW w:w="648" w:type="dxa"/>
            <w:tcMar>
              <w:top w:w="40" w:type="dxa"/>
              <w:left w:w="30" w:type="dxa"/>
              <w:bottom w:w="40" w:type="dxa"/>
              <w:right w:w="30" w:type="dxa"/>
            </w:tcMar>
          </w:tcPr>
          <w:p w14:paraId="410DBEF9">
            <w:pPr>
              <w:jc w:val="center"/>
            </w:pPr>
          </w:p>
        </w:tc>
        <w:tc>
          <w:tcPr>
            <w:tcW w:w="648" w:type="dxa"/>
            <w:tcMar>
              <w:top w:w="40" w:type="dxa"/>
              <w:left w:w="30" w:type="dxa"/>
              <w:bottom w:w="40" w:type="dxa"/>
              <w:right w:w="30" w:type="dxa"/>
            </w:tcMar>
          </w:tcPr>
          <w:p w14:paraId="5B3F406D">
            <w:pPr>
              <w:jc w:val="center"/>
            </w:pPr>
          </w:p>
        </w:tc>
        <w:tc>
          <w:tcPr>
            <w:tcW w:w="648" w:type="dxa"/>
            <w:tcMar>
              <w:top w:w="40" w:type="dxa"/>
              <w:left w:w="30" w:type="dxa"/>
              <w:bottom w:w="40" w:type="dxa"/>
              <w:right w:w="30" w:type="dxa"/>
            </w:tcMar>
          </w:tcPr>
          <w:p w14:paraId="413028C3">
            <w:pPr>
              <w:jc w:val="center"/>
            </w:pPr>
          </w:p>
        </w:tc>
        <w:tc>
          <w:tcPr>
            <w:tcW w:w="648" w:type="dxa"/>
            <w:tcMar>
              <w:top w:w="40" w:type="dxa"/>
              <w:left w:w="30" w:type="dxa"/>
              <w:bottom w:w="40" w:type="dxa"/>
              <w:right w:w="30" w:type="dxa"/>
            </w:tcMar>
          </w:tcPr>
          <w:p w14:paraId="0E9F47D0">
            <w:pPr>
              <w:jc w:val="center"/>
            </w:pPr>
          </w:p>
        </w:tc>
        <w:tc>
          <w:tcPr>
            <w:tcW w:w="648" w:type="dxa"/>
            <w:tcMar>
              <w:top w:w="40" w:type="dxa"/>
              <w:left w:w="30" w:type="dxa"/>
              <w:bottom w:w="40" w:type="dxa"/>
              <w:right w:w="30" w:type="dxa"/>
            </w:tcMar>
          </w:tcPr>
          <w:p w14:paraId="3E681C28">
            <w:pPr>
              <w:jc w:val="center"/>
            </w:pPr>
          </w:p>
        </w:tc>
        <w:tc>
          <w:tcPr>
            <w:tcW w:w="648" w:type="dxa"/>
            <w:tcMar>
              <w:top w:w="40" w:type="dxa"/>
              <w:left w:w="30" w:type="dxa"/>
              <w:bottom w:w="40" w:type="dxa"/>
              <w:right w:w="30" w:type="dxa"/>
            </w:tcMar>
          </w:tcPr>
          <w:p w14:paraId="3715EA1B">
            <w:pPr>
              <w:jc w:val="center"/>
            </w:pPr>
          </w:p>
        </w:tc>
        <w:tc>
          <w:tcPr>
            <w:tcW w:w="648" w:type="dxa"/>
            <w:tcMar>
              <w:top w:w="40" w:type="dxa"/>
              <w:left w:w="30" w:type="dxa"/>
              <w:bottom w:w="40" w:type="dxa"/>
              <w:right w:w="30" w:type="dxa"/>
            </w:tcMar>
          </w:tcPr>
          <w:p w14:paraId="68D74584">
            <w:pPr>
              <w:jc w:val="center"/>
            </w:pPr>
          </w:p>
        </w:tc>
        <w:tc>
          <w:tcPr>
            <w:tcW w:w="648" w:type="dxa"/>
            <w:tcMar>
              <w:top w:w="40" w:type="dxa"/>
              <w:left w:w="30" w:type="dxa"/>
              <w:bottom w:w="40" w:type="dxa"/>
              <w:right w:w="30" w:type="dxa"/>
            </w:tcMar>
          </w:tcPr>
          <w:p w14:paraId="1A9643B3">
            <w:pPr>
              <w:jc w:val="center"/>
            </w:pPr>
          </w:p>
        </w:tc>
        <w:tc>
          <w:tcPr>
            <w:tcW w:w="648" w:type="dxa"/>
            <w:tcMar>
              <w:top w:w="40" w:type="dxa"/>
              <w:left w:w="30" w:type="dxa"/>
              <w:bottom w:w="40" w:type="dxa"/>
              <w:right w:w="30" w:type="dxa"/>
            </w:tcMar>
          </w:tcPr>
          <w:p w14:paraId="616587BD">
            <w:pPr>
              <w:jc w:val="center"/>
            </w:pPr>
          </w:p>
        </w:tc>
        <w:tc>
          <w:tcPr>
            <w:tcW w:w="648" w:type="dxa"/>
            <w:tcMar>
              <w:top w:w="40" w:type="dxa"/>
              <w:left w:w="30" w:type="dxa"/>
              <w:bottom w:w="40" w:type="dxa"/>
              <w:right w:w="30" w:type="dxa"/>
            </w:tcMar>
          </w:tcPr>
          <w:p w14:paraId="2DECEFD2">
            <w:pPr>
              <w:jc w:val="center"/>
            </w:pPr>
          </w:p>
        </w:tc>
        <w:tc>
          <w:tcPr>
            <w:tcW w:w="648" w:type="dxa"/>
            <w:tcMar>
              <w:top w:w="40" w:type="dxa"/>
              <w:left w:w="30" w:type="dxa"/>
              <w:bottom w:w="40" w:type="dxa"/>
              <w:right w:w="30" w:type="dxa"/>
            </w:tcMar>
          </w:tcPr>
          <w:p w14:paraId="7C435AFA">
            <w:pPr>
              <w:jc w:val="center"/>
            </w:pPr>
          </w:p>
        </w:tc>
        <w:tc>
          <w:tcPr>
            <w:tcW w:w="648" w:type="dxa"/>
            <w:tcMar>
              <w:top w:w="40" w:type="dxa"/>
              <w:left w:w="30" w:type="dxa"/>
              <w:bottom w:w="40" w:type="dxa"/>
              <w:right w:w="30" w:type="dxa"/>
            </w:tcMar>
          </w:tcPr>
          <w:p w14:paraId="3581D47B">
            <w:pPr>
              <w:jc w:val="center"/>
            </w:pPr>
          </w:p>
        </w:tc>
      </w:tr>
      <w:tr w14:paraId="3A00B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tcMar>
              <w:top w:w="40" w:type="dxa"/>
              <w:left w:w="30" w:type="dxa"/>
              <w:bottom w:w="40" w:type="dxa"/>
              <w:right w:w="30" w:type="dxa"/>
            </w:tcMar>
          </w:tcPr>
          <w:p w14:paraId="4D7FB6B4">
            <w:pPr>
              <w:jc w:val="center"/>
            </w:pPr>
            <w:r>
              <w:rPr>
                <w:b/>
                <w:sz w:val="19"/>
              </w:rPr>
              <w:t>CO3</w:t>
            </w:r>
          </w:p>
        </w:tc>
        <w:tc>
          <w:tcPr>
            <w:tcW w:w="648" w:type="dxa"/>
            <w:tcMar>
              <w:top w:w="40" w:type="dxa"/>
              <w:left w:w="30" w:type="dxa"/>
              <w:bottom w:w="40" w:type="dxa"/>
              <w:right w:w="30" w:type="dxa"/>
            </w:tcMar>
          </w:tcPr>
          <w:p w14:paraId="1982ABC2">
            <w:pPr>
              <w:jc w:val="center"/>
            </w:pPr>
          </w:p>
        </w:tc>
        <w:tc>
          <w:tcPr>
            <w:tcW w:w="648" w:type="dxa"/>
            <w:tcMar>
              <w:top w:w="40" w:type="dxa"/>
              <w:left w:w="30" w:type="dxa"/>
              <w:bottom w:w="40" w:type="dxa"/>
              <w:right w:w="30" w:type="dxa"/>
            </w:tcMar>
          </w:tcPr>
          <w:p w14:paraId="51BD0F21">
            <w:pPr>
              <w:jc w:val="center"/>
            </w:pPr>
          </w:p>
        </w:tc>
        <w:tc>
          <w:tcPr>
            <w:tcW w:w="648" w:type="dxa"/>
            <w:tcMar>
              <w:top w:w="40" w:type="dxa"/>
              <w:left w:w="30" w:type="dxa"/>
              <w:bottom w:w="40" w:type="dxa"/>
              <w:right w:w="30" w:type="dxa"/>
            </w:tcMar>
          </w:tcPr>
          <w:p w14:paraId="381C4C91">
            <w:pPr>
              <w:jc w:val="center"/>
            </w:pPr>
          </w:p>
        </w:tc>
        <w:tc>
          <w:tcPr>
            <w:tcW w:w="648" w:type="dxa"/>
            <w:tcMar>
              <w:top w:w="40" w:type="dxa"/>
              <w:left w:w="30" w:type="dxa"/>
              <w:bottom w:w="40" w:type="dxa"/>
              <w:right w:w="30" w:type="dxa"/>
            </w:tcMar>
          </w:tcPr>
          <w:p w14:paraId="7B04D82B">
            <w:pPr>
              <w:jc w:val="center"/>
            </w:pPr>
          </w:p>
        </w:tc>
        <w:tc>
          <w:tcPr>
            <w:tcW w:w="648" w:type="dxa"/>
            <w:tcMar>
              <w:top w:w="40" w:type="dxa"/>
              <w:left w:w="30" w:type="dxa"/>
              <w:bottom w:w="40" w:type="dxa"/>
              <w:right w:w="30" w:type="dxa"/>
            </w:tcMar>
          </w:tcPr>
          <w:p w14:paraId="7FC0F727">
            <w:pPr>
              <w:jc w:val="center"/>
            </w:pPr>
          </w:p>
        </w:tc>
        <w:tc>
          <w:tcPr>
            <w:tcW w:w="648" w:type="dxa"/>
            <w:tcMar>
              <w:top w:w="40" w:type="dxa"/>
              <w:left w:w="30" w:type="dxa"/>
              <w:bottom w:w="40" w:type="dxa"/>
              <w:right w:w="30" w:type="dxa"/>
            </w:tcMar>
          </w:tcPr>
          <w:p w14:paraId="48C9737E">
            <w:pPr>
              <w:jc w:val="center"/>
            </w:pPr>
          </w:p>
        </w:tc>
        <w:tc>
          <w:tcPr>
            <w:tcW w:w="648" w:type="dxa"/>
            <w:tcMar>
              <w:top w:w="40" w:type="dxa"/>
              <w:left w:w="30" w:type="dxa"/>
              <w:bottom w:w="40" w:type="dxa"/>
              <w:right w:w="30" w:type="dxa"/>
            </w:tcMar>
          </w:tcPr>
          <w:p w14:paraId="15498BB6">
            <w:pPr>
              <w:jc w:val="center"/>
            </w:pPr>
          </w:p>
        </w:tc>
        <w:tc>
          <w:tcPr>
            <w:tcW w:w="648" w:type="dxa"/>
            <w:tcMar>
              <w:top w:w="40" w:type="dxa"/>
              <w:left w:w="30" w:type="dxa"/>
              <w:bottom w:w="40" w:type="dxa"/>
              <w:right w:w="30" w:type="dxa"/>
            </w:tcMar>
          </w:tcPr>
          <w:p w14:paraId="6EE608FF">
            <w:pPr>
              <w:jc w:val="center"/>
            </w:pPr>
          </w:p>
        </w:tc>
        <w:tc>
          <w:tcPr>
            <w:tcW w:w="648" w:type="dxa"/>
            <w:tcMar>
              <w:top w:w="40" w:type="dxa"/>
              <w:left w:w="30" w:type="dxa"/>
              <w:bottom w:w="40" w:type="dxa"/>
              <w:right w:w="30" w:type="dxa"/>
            </w:tcMar>
          </w:tcPr>
          <w:p w14:paraId="5C2FC0FE">
            <w:pPr>
              <w:jc w:val="center"/>
            </w:pPr>
          </w:p>
        </w:tc>
        <w:tc>
          <w:tcPr>
            <w:tcW w:w="648" w:type="dxa"/>
            <w:tcMar>
              <w:top w:w="40" w:type="dxa"/>
              <w:left w:w="30" w:type="dxa"/>
              <w:bottom w:w="40" w:type="dxa"/>
              <w:right w:w="30" w:type="dxa"/>
            </w:tcMar>
          </w:tcPr>
          <w:p w14:paraId="36D1A1EF">
            <w:pPr>
              <w:jc w:val="center"/>
            </w:pPr>
          </w:p>
        </w:tc>
        <w:tc>
          <w:tcPr>
            <w:tcW w:w="648" w:type="dxa"/>
            <w:tcMar>
              <w:top w:w="40" w:type="dxa"/>
              <w:left w:w="30" w:type="dxa"/>
              <w:bottom w:w="40" w:type="dxa"/>
              <w:right w:w="30" w:type="dxa"/>
            </w:tcMar>
          </w:tcPr>
          <w:p w14:paraId="192DF052">
            <w:pPr>
              <w:jc w:val="center"/>
            </w:pPr>
          </w:p>
        </w:tc>
        <w:tc>
          <w:tcPr>
            <w:tcW w:w="648" w:type="dxa"/>
            <w:tcMar>
              <w:top w:w="40" w:type="dxa"/>
              <w:left w:w="30" w:type="dxa"/>
              <w:bottom w:w="40" w:type="dxa"/>
              <w:right w:w="30" w:type="dxa"/>
            </w:tcMar>
          </w:tcPr>
          <w:p w14:paraId="1D7CF628">
            <w:pPr>
              <w:jc w:val="center"/>
            </w:pPr>
          </w:p>
        </w:tc>
        <w:tc>
          <w:tcPr>
            <w:tcW w:w="648" w:type="dxa"/>
            <w:tcMar>
              <w:top w:w="40" w:type="dxa"/>
              <w:left w:w="30" w:type="dxa"/>
              <w:bottom w:w="40" w:type="dxa"/>
              <w:right w:w="30" w:type="dxa"/>
            </w:tcMar>
          </w:tcPr>
          <w:p w14:paraId="02F46B9E">
            <w:pPr>
              <w:jc w:val="center"/>
            </w:pPr>
          </w:p>
        </w:tc>
        <w:tc>
          <w:tcPr>
            <w:tcW w:w="648" w:type="dxa"/>
            <w:tcMar>
              <w:top w:w="40" w:type="dxa"/>
              <w:left w:w="30" w:type="dxa"/>
              <w:bottom w:w="40" w:type="dxa"/>
              <w:right w:w="30" w:type="dxa"/>
            </w:tcMar>
          </w:tcPr>
          <w:p w14:paraId="3DA68FAD">
            <w:pPr>
              <w:jc w:val="center"/>
            </w:pPr>
          </w:p>
        </w:tc>
      </w:tr>
      <w:tr w14:paraId="14C9B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tcMar>
              <w:top w:w="40" w:type="dxa"/>
              <w:left w:w="30" w:type="dxa"/>
              <w:bottom w:w="40" w:type="dxa"/>
              <w:right w:w="30" w:type="dxa"/>
            </w:tcMar>
          </w:tcPr>
          <w:p w14:paraId="79C77DCB">
            <w:pPr>
              <w:jc w:val="center"/>
            </w:pPr>
            <w:r>
              <w:rPr>
                <w:b/>
                <w:sz w:val="19"/>
              </w:rPr>
              <w:t>CO4</w:t>
            </w:r>
          </w:p>
        </w:tc>
        <w:tc>
          <w:tcPr>
            <w:tcW w:w="648" w:type="dxa"/>
            <w:tcMar>
              <w:top w:w="40" w:type="dxa"/>
              <w:left w:w="30" w:type="dxa"/>
              <w:bottom w:w="40" w:type="dxa"/>
              <w:right w:w="30" w:type="dxa"/>
            </w:tcMar>
          </w:tcPr>
          <w:p w14:paraId="60DACD4B">
            <w:pPr>
              <w:jc w:val="center"/>
            </w:pPr>
          </w:p>
        </w:tc>
        <w:tc>
          <w:tcPr>
            <w:tcW w:w="648" w:type="dxa"/>
            <w:tcMar>
              <w:top w:w="40" w:type="dxa"/>
              <w:left w:w="30" w:type="dxa"/>
              <w:bottom w:w="40" w:type="dxa"/>
              <w:right w:w="30" w:type="dxa"/>
            </w:tcMar>
          </w:tcPr>
          <w:p w14:paraId="75DA3B48">
            <w:pPr>
              <w:jc w:val="center"/>
            </w:pPr>
          </w:p>
        </w:tc>
        <w:tc>
          <w:tcPr>
            <w:tcW w:w="648" w:type="dxa"/>
            <w:tcMar>
              <w:top w:w="40" w:type="dxa"/>
              <w:left w:w="30" w:type="dxa"/>
              <w:bottom w:w="40" w:type="dxa"/>
              <w:right w:w="30" w:type="dxa"/>
            </w:tcMar>
          </w:tcPr>
          <w:p w14:paraId="51CCE413">
            <w:pPr>
              <w:jc w:val="center"/>
            </w:pPr>
          </w:p>
        </w:tc>
        <w:tc>
          <w:tcPr>
            <w:tcW w:w="648" w:type="dxa"/>
            <w:tcMar>
              <w:top w:w="40" w:type="dxa"/>
              <w:left w:w="30" w:type="dxa"/>
              <w:bottom w:w="40" w:type="dxa"/>
              <w:right w:w="30" w:type="dxa"/>
            </w:tcMar>
          </w:tcPr>
          <w:p w14:paraId="59C2FB5D">
            <w:pPr>
              <w:jc w:val="center"/>
            </w:pPr>
          </w:p>
        </w:tc>
        <w:tc>
          <w:tcPr>
            <w:tcW w:w="648" w:type="dxa"/>
            <w:tcMar>
              <w:top w:w="40" w:type="dxa"/>
              <w:left w:w="30" w:type="dxa"/>
              <w:bottom w:w="40" w:type="dxa"/>
              <w:right w:w="30" w:type="dxa"/>
            </w:tcMar>
          </w:tcPr>
          <w:p w14:paraId="33BEB399">
            <w:pPr>
              <w:jc w:val="center"/>
            </w:pPr>
          </w:p>
        </w:tc>
        <w:tc>
          <w:tcPr>
            <w:tcW w:w="648" w:type="dxa"/>
            <w:tcMar>
              <w:top w:w="40" w:type="dxa"/>
              <w:left w:w="30" w:type="dxa"/>
              <w:bottom w:w="40" w:type="dxa"/>
              <w:right w:w="30" w:type="dxa"/>
            </w:tcMar>
          </w:tcPr>
          <w:p w14:paraId="4A594392">
            <w:pPr>
              <w:jc w:val="center"/>
            </w:pPr>
          </w:p>
        </w:tc>
        <w:tc>
          <w:tcPr>
            <w:tcW w:w="648" w:type="dxa"/>
            <w:tcMar>
              <w:top w:w="40" w:type="dxa"/>
              <w:left w:w="30" w:type="dxa"/>
              <w:bottom w:w="40" w:type="dxa"/>
              <w:right w:w="30" w:type="dxa"/>
            </w:tcMar>
          </w:tcPr>
          <w:p w14:paraId="244A1628">
            <w:pPr>
              <w:jc w:val="center"/>
            </w:pPr>
          </w:p>
        </w:tc>
        <w:tc>
          <w:tcPr>
            <w:tcW w:w="648" w:type="dxa"/>
            <w:tcMar>
              <w:top w:w="40" w:type="dxa"/>
              <w:left w:w="30" w:type="dxa"/>
              <w:bottom w:w="40" w:type="dxa"/>
              <w:right w:w="30" w:type="dxa"/>
            </w:tcMar>
          </w:tcPr>
          <w:p w14:paraId="307AF78A">
            <w:pPr>
              <w:jc w:val="center"/>
            </w:pPr>
          </w:p>
        </w:tc>
        <w:tc>
          <w:tcPr>
            <w:tcW w:w="648" w:type="dxa"/>
            <w:tcMar>
              <w:top w:w="40" w:type="dxa"/>
              <w:left w:w="30" w:type="dxa"/>
              <w:bottom w:w="40" w:type="dxa"/>
              <w:right w:w="30" w:type="dxa"/>
            </w:tcMar>
          </w:tcPr>
          <w:p w14:paraId="15DDEFBC">
            <w:pPr>
              <w:jc w:val="center"/>
            </w:pPr>
          </w:p>
        </w:tc>
        <w:tc>
          <w:tcPr>
            <w:tcW w:w="648" w:type="dxa"/>
            <w:tcMar>
              <w:top w:w="40" w:type="dxa"/>
              <w:left w:w="30" w:type="dxa"/>
              <w:bottom w:w="40" w:type="dxa"/>
              <w:right w:w="30" w:type="dxa"/>
            </w:tcMar>
          </w:tcPr>
          <w:p w14:paraId="14823FC9">
            <w:pPr>
              <w:jc w:val="center"/>
            </w:pPr>
          </w:p>
        </w:tc>
        <w:tc>
          <w:tcPr>
            <w:tcW w:w="648" w:type="dxa"/>
            <w:tcMar>
              <w:top w:w="40" w:type="dxa"/>
              <w:left w:w="30" w:type="dxa"/>
              <w:bottom w:w="40" w:type="dxa"/>
              <w:right w:w="30" w:type="dxa"/>
            </w:tcMar>
          </w:tcPr>
          <w:p w14:paraId="58DE1460">
            <w:pPr>
              <w:jc w:val="center"/>
            </w:pPr>
          </w:p>
        </w:tc>
        <w:tc>
          <w:tcPr>
            <w:tcW w:w="648" w:type="dxa"/>
            <w:tcMar>
              <w:top w:w="40" w:type="dxa"/>
              <w:left w:w="30" w:type="dxa"/>
              <w:bottom w:w="40" w:type="dxa"/>
              <w:right w:w="30" w:type="dxa"/>
            </w:tcMar>
          </w:tcPr>
          <w:p w14:paraId="3F687245">
            <w:pPr>
              <w:jc w:val="center"/>
            </w:pPr>
          </w:p>
        </w:tc>
        <w:tc>
          <w:tcPr>
            <w:tcW w:w="648" w:type="dxa"/>
            <w:tcMar>
              <w:top w:w="40" w:type="dxa"/>
              <w:left w:w="30" w:type="dxa"/>
              <w:bottom w:w="40" w:type="dxa"/>
              <w:right w:w="30" w:type="dxa"/>
            </w:tcMar>
          </w:tcPr>
          <w:p w14:paraId="46500456">
            <w:pPr>
              <w:jc w:val="center"/>
            </w:pPr>
          </w:p>
        </w:tc>
        <w:tc>
          <w:tcPr>
            <w:tcW w:w="648" w:type="dxa"/>
            <w:tcMar>
              <w:top w:w="40" w:type="dxa"/>
              <w:left w:w="30" w:type="dxa"/>
              <w:bottom w:w="40" w:type="dxa"/>
              <w:right w:w="30" w:type="dxa"/>
            </w:tcMar>
          </w:tcPr>
          <w:p w14:paraId="0D75DF84">
            <w:pPr>
              <w:jc w:val="center"/>
            </w:pPr>
          </w:p>
        </w:tc>
      </w:tr>
      <w:tr w14:paraId="165AB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tcMar>
              <w:top w:w="40" w:type="dxa"/>
              <w:left w:w="30" w:type="dxa"/>
              <w:bottom w:w="40" w:type="dxa"/>
              <w:right w:w="30" w:type="dxa"/>
            </w:tcMar>
          </w:tcPr>
          <w:p w14:paraId="1C6C9753">
            <w:pPr>
              <w:jc w:val="center"/>
            </w:pPr>
            <w:r>
              <w:rPr>
                <w:b/>
                <w:sz w:val="19"/>
              </w:rPr>
              <w:t>CO5</w:t>
            </w:r>
          </w:p>
        </w:tc>
        <w:tc>
          <w:tcPr>
            <w:tcW w:w="648" w:type="dxa"/>
            <w:tcMar>
              <w:top w:w="40" w:type="dxa"/>
              <w:left w:w="30" w:type="dxa"/>
              <w:bottom w:w="40" w:type="dxa"/>
              <w:right w:w="30" w:type="dxa"/>
            </w:tcMar>
          </w:tcPr>
          <w:p w14:paraId="731FA072">
            <w:pPr>
              <w:jc w:val="center"/>
            </w:pPr>
          </w:p>
        </w:tc>
        <w:tc>
          <w:tcPr>
            <w:tcW w:w="648" w:type="dxa"/>
            <w:tcMar>
              <w:top w:w="40" w:type="dxa"/>
              <w:left w:w="30" w:type="dxa"/>
              <w:bottom w:w="40" w:type="dxa"/>
              <w:right w:w="30" w:type="dxa"/>
            </w:tcMar>
          </w:tcPr>
          <w:p w14:paraId="40F934EE">
            <w:pPr>
              <w:jc w:val="center"/>
            </w:pPr>
          </w:p>
        </w:tc>
        <w:tc>
          <w:tcPr>
            <w:tcW w:w="648" w:type="dxa"/>
            <w:tcMar>
              <w:top w:w="40" w:type="dxa"/>
              <w:left w:w="30" w:type="dxa"/>
              <w:bottom w:w="40" w:type="dxa"/>
              <w:right w:w="30" w:type="dxa"/>
            </w:tcMar>
          </w:tcPr>
          <w:p w14:paraId="55C1C61B">
            <w:pPr>
              <w:jc w:val="center"/>
            </w:pPr>
          </w:p>
        </w:tc>
        <w:tc>
          <w:tcPr>
            <w:tcW w:w="648" w:type="dxa"/>
            <w:tcMar>
              <w:top w:w="40" w:type="dxa"/>
              <w:left w:w="30" w:type="dxa"/>
              <w:bottom w:w="40" w:type="dxa"/>
              <w:right w:w="30" w:type="dxa"/>
            </w:tcMar>
          </w:tcPr>
          <w:p w14:paraId="6721990E">
            <w:pPr>
              <w:jc w:val="center"/>
            </w:pPr>
          </w:p>
        </w:tc>
        <w:tc>
          <w:tcPr>
            <w:tcW w:w="648" w:type="dxa"/>
            <w:tcMar>
              <w:top w:w="40" w:type="dxa"/>
              <w:left w:w="30" w:type="dxa"/>
              <w:bottom w:w="40" w:type="dxa"/>
              <w:right w:w="30" w:type="dxa"/>
            </w:tcMar>
          </w:tcPr>
          <w:p w14:paraId="6C4D3D78">
            <w:pPr>
              <w:jc w:val="center"/>
            </w:pPr>
          </w:p>
        </w:tc>
        <w:tc>
          <w:tcPr>
            <w:tcW w:w="648" w:type="dxa"/>
            <w:tcMar>
              <w:top w:w="40" w:type="dxa"/>
              <w:left w:w="30" w:type="dxa"/>
              <w:bottom w:w="40" w:type="dxa"/>
              <w:right w:w="30" w:type="dxa"/>
            </w:tcMar>
          </w:tcPr>
          <w:p w14:paraId="6CEF4417">
            <w:pPr>
              <w:jc w:val="center"/>
            </w:pPr>
          </w:p>
        </w:tc>
        <w:tc>
          <w:tcPr>
            <w:tcW w:w="648" w:type="dxa"/>
            <w:tcMar>
              <w:top w:w="40" w:type="dxa"/>
              <w:left w:w="30" w:type="dxa"/>
              <w:bottom w:w="40" w:type="dxa"/>
              <w:right w:w="30" w:type="dxa"/>
            </w:tcMar>
          </w:tcPr>
          <w:p w14:paraId="01AAF24C">
            <w:pPr>
              <w:jc w:val="center"/>
            </w:pPr>
          </w:p>
        </w:tc>
        <w:tc>
          <w:tcPr>
            <w:tcW w:w="648" w:type="dxa"/>
            <w:tcMar>
              <w:top w:w="40" w:type="dxa"/>
              <w:left w:w="30" w:type="dxa"/>
              <w:bottom w:w="40" w:type="dxa"/>
              <w:right w:w="30" w:type="dxa"/>
            </w:tcMar>
          </w:tcPr>
          <w:p w14:paraId="16D979B6">
            <w:pPr>
              <w:jc w:val="center"/>
            </w:pPr>
          </w:p>
        </w:tc>
        <w:tc>
          <w:tcPr>
            <w:tcW w:w="648" w:type="dxa"/>
            <w:tcMar>
              <w:top w:w="40" w:type="dxa"/>
              <w:left w:w="30" w:type="dxa"/>
              <w:bottom w:w="40" w:type="dxa"/>
              <w:right w:w="30" w:type="dxa"/>
            </w:tcMar>
          </w:tcPr>
          <w:p w14:paraId="3F5E153A">
            <w:pPr>
              <w:jc w:val="center"/>
            </w:pPr>
          </w:p>
        </w:tc>
        <w:tc>
          <w:tcPr>
            <w:tcW w:w="648" w:type="dxa"/>
            <w:tcMar>
              <w:top w:w="40" w:type="dxa"/>
              <w:left w:w="30" w:type="dxa"/>
              <w:bottom w:w="40" w:type="dxa"/>
              <w:right w:w="30" w:type="dxa"/>
            </w:tcMar>
          </w:tcPr>
          <w:p w14:paraId="10A756A1">
            <w:pPr>
              <w:jc w:val="center"/>
            </w:pPr>
          </w:p>
        </w:tc>
        <w:tc>
          <w:tcPr>
            <w:tcW w:w="648" w:type="dxa"/>
            <w:tcMar>
              <w:top w:w="40" w:type="dxa"/>
              <w:left w:w="30" w:type="dxa"/>
              <w:bottom w:w="40" w:type="dxa"/>
              <w:right w:w="30" w:type="dxa"/>
            </w:tcMar>
          </w:tcPr>
          <w:p w14:paraId="50FFEF35">
            <w:pPr>
              <w:jc w:val="center"/>
            </w:pPr>
          </w:p>
        </w:tc>
        <w:tc>
          <w:tcPr>
            <w:tcW w:w="648" w:type="dxa"/>
            <w:tcMar>
              <w:top w:w="40" w:type="dxa"/>
              <w:left w:w="30" w:type="dxa"/>
              <w:bottom w:w="40" w:type="dxa"/>
              <w:right w:w="30" w:type="dxa"/>
            </w:tcMar>
          </w:tcPr>
          <w:p w14:paraId="77F30451">
            <w:pPr>
              <w:jc w:val="center"/>
            </w:pPr>
          </w:p>
        </w:tc>
        <w:tc>
          <w:tcPr>
            <w:tcW w:w="648" w:type="dxa"/>
            <w:tcMar>
              <w:top w:w="40" w:type="dxa"/>
              <w:left w:w="30" w:type="dxa"/>
              <w:bottom w:w="40" w:type="dxa"/>
              <w:right w:w="30" w:type="dxa"/>
            </w:tcMar>
          </w:tcPr>
          <w:p w14:paraId="1946D4F8">
            <w:pPr>
              <w:jc w:val="center"/>
            </w:pPr>
          </w:p>
        </w:tc>
        <w:tc>
          <w:tcPr>
            <w:tcW w:w="648" w:type="dxa"/>
            <w:tcMar>
              <w:top w:w="40" w:type="dxa"/>
              <w:left w:w="30" w:type="dxa"/>
              <w:bottom w:w="40" w:type="dxa"/>
              <w:right w:w="30" w:type="dxa"/>
            </w:tcMar>
          </w:tcPr>
          <w:p w14:paraId="70683F0F">
            <w:pPr>
              <w:jc w:val="center"/>
            </w:pPr>
          </w:p>
        </w:tc>
      </w:tr>
      <w:tr w14:paraId="4604D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tcMar>
              <w:top w:w="40" w:type="dxa"/>
              <w:left w:w="30" w:type="dxa"/>
              <w:bottom w:w="40" w:type="dxa"/>
              <w:right w:w="30" w:type="dxa"/>
            </w:tcMar>
          </w:tcPr>
          <w:p w14:paraId="21A89EA6">
            <w:pPr>
              <w:jc w:val="center"/>
            </w:pPr>
            <w:r>
              <w:rPr>
                <w:b/>
                <w:sz w:val="19"/>
              </w:rPr>
              <w:t>CO6</w:t>
            </w:r>
          </w:p>
        </w:tc>
        <w:tc>
          <w:tcPr>
            <w:tcW w:w="648" w:type="dxa"/>
            <w:tcMar>
              <w:top w:w="40" w:type="dxa"/>
              <w:left w:w="30" w:type="dxa"/>
              <w:bottom w:w="40" w:type="dxa"/>
              <w:right w:w="30" w:type="dxa"/>
            </w:tcMar>
          </w:tcPr>
          <w:p w14:paraId="1C06445E">
            <w:pPr>
              <w:jc w:val="center"/>
            </w:pPr>
          </w:p>
        </w:tc>
        <w:tc>
          <w:tcPr>
            <w:tcW w:w="648" w:type="dxa"/>
            <w:tcMar>
              <w:top w:w="40" w:type="dxa"/>
              <w:left w:w="30" w:type="dxa"/>
              <w:bottom w:w="40" w:type="dxa"/>
              <w:right w:w="30" w:type="dxa"/>
            </w:tcMar>
          </w:tcPr>
          <w:p w14:paraId="6EF95F76">
            <w:pPr>
              <w:jc w:val="center"/>
            </w:pPr>
          </w:p>
        </w:tc>
        <w:tc>
          <w:tcPr>
            <w:tcW w:w="648" w:type="dxa"/>
            <w:tcMar>
              <w:top w:w="40" w:type="dxa"/>
              <w:left w:w="30" w:type="dxa"/>
              <w:bottom w:w="40" w:type="dxa"/>
              <w:right w:w="30" w:type="dxa"/>
            </w:tcMar>
          </w:tcPr>
          <w:p w14:paraId="155D3C60">
            <w:pPr>
              <w:jc w:val="center"/>
            </w:pPr>
          </w:p>
        </w:tc>
        <w:tc>
          <w:tcPr>
            <w:tcW w:w="648" w:type="dxa"/>
            <w:tcMar>
              <w:top w:w="40" w:type="dxa"/>
              <w:left w:w="30" w:type="dxa"/>
              <w:bottom w:w="40" w:type="dxa"/>
              <w:right w:w="30" w:type="dxa"/>
            </w:tcMar>
          </w:tcPr>
          <w:p w14:paraId="48432589">
            <w:pPr>
              <w:jc w:val="center"/>
            </w:pPr>
          </w:p>
        </w:tc>
        <w:tc>
          <w:tcPr>
            <w:tcW w:w="648" w:type="dxa"/>
            <w:tcMar>
              <w:top w:w="40" w:type="dxa"/>
              <w:left w:w="30" w:type="dxa"/>
              <w:bottom w:w="40" w:type="dxa"/>
              <w:right w:w="30" w:type="dxa"/>
            </w:tcMar>
          </w:tcPr>
          <w:p w14:paraId="0584EC60">
            <w:pPr>
              <w:jc w:val="center"/>
            </w:pPr>
          </w:p>
        </w:tc>
        <w:tc>
          <w:tcPr>
            <w:tcW w:w="648" w:type="dxa"/>
            <w:tcMar>
              <w:top w:w="40" w:type="dxa"/>
              <w:left w:w="30" w:type="dxa"/>
              <w:bottom w:w="40" w:type="dxa"/>
              <w:right w:w="30" w:type="dxa"/>
            </w:tcMar>
          </w:tcPr>
          <w:p w14:paraId="4E572C10">
            <w:pPr>
              <w:jc w:val="center"/>
            </w:pPr>
          </w:p>
        </w:tc>
        <w:tc>
          <w:tcPr>
            <w:tcW w:w="648" w:type="dxa"/>
            <w:tcMar>
              <w:top w:w="40" w:type="dxa"/>
              <w:left w:w="30" w:type="dxa"/>
              <w:bottom w:w="40" w:type="dxa"/>
              <w:right w:w="30" w:type="dxa"/>
            </w:tcMar>
          </w:tcPr>
          <w:p w14:paraId="37ABA15C">
            <w:pPr>
              <w:jc w:val="center"/>
            </w:pPr>
          </w:p>
        </w:tc>
        <w:tc>
          <w:tcPr>
            <w:tcW w:w="648" w:type="dxa"/>
            <w:tcMar>
              <w:top w:w="40" w:type="dxa"/>
              <w:left w:w="30" w:type="dxa"/>
              <w:bottom w:w="40" w:type="dxa"/>
              <w:right w:w="30" w:type="dxa"/>
            </w:tcMar>
          </w:tcPr>
          <w:p w14:paraId="04C3AD5A">
            <w:pPr>
              <w:jc w:val="center"/>
            </w:pPr>
          </w:p>
        </w:tc>
        <w:tc>
          <w:tcPr>
            <w:tcW w:w="648" w:type="dxa"/>
            <w:tcMar>
              <w:top w:w="40" w:type="dxa"/>
              <w:left w:w="30" w:type="dxa"/>
              <w:bottom w:w="40" w:type="dxa"/>
              <w:right w:w="30" w:type="dxa"/>
            </w:tcMar>
          </w:tcPr>
          <w:p w14:paraId="59072867">
            <w:pPr>
              <w:jc w:val="center"/>
            </w:pPr>
          </w:p>
        </w:tc>
        <w:tc>
          <w:tcPr>
            <w:tcW w:w="648" w:type="dxa"/>
            <w:tcMar>
              <w:top w:w="40" w:type="dxa"/>
              <w:left w:w="30" w:type="dxa"/>
              <w:bottom w:w="40" w:type="dxa"/>
              <w:right w:w="30" w:type="dxa"/>
            </w:tcMar>
          </w:tcPr>
          <w:p w14:paraId="7C57B053">
            <w:pPr>
              <w:jc w:val="center"/>
            </w:pPr>
          </w:p>
        </w:tc>
        <w:tc>
          <w:tcPr>
            <w:tcW w:w="648" w:type="dxa"/>
            <w:tcMar>
              <w:top w:w="40" w:type="dxa"/>
              <w:left w:w="30" w:type="dxa"/>
              <w:bottom w:w="40" w:type="dxa"/>
              <w:right w:w="30" w:type="dxa"/>
            </w:tcMar>
          </w:tcPr>
          <w:p w14:paraId="2BCC47F1">
            <w:pPr>
              <w:jc w:val="center"/>
            </w:pPr>
          </w:p>
        </w:tc>
        <w:tc>
          <w:tcPr>
            <w:tcW w:w="648" w:type="dxa"/>
            <w:tcMar>
              <w:top w:w="40" w:type="dxa"/>
              <w:left w:w="30" w:type="dxa"/>
              <w:bottom w:w="40" w:type="dxa"/>
              <w:right w:w="30" w:type="dxa"/>
            </w:tcMar>
          </w:tcPr>
          <w:p w14:paraId="40D08B3B">
            <w:pPr>
              <w:jc w:val="center"/>
            </w:pPr>
          </w:p>
        </w:tc>
        <w:tc>
          <w:tcPr>
            <w:tcW w:w="648" w:type="dxa"/>
            <w:tcMar>
              <w:top w:w="40" w:type="dxa"/>
              <w:left w:w="30" w:type="dxa"/>
              <w:bottom w:w="40" w:type="dxa"/>
              <w:right w:w="30" w:type="dxa"/>
            </w:tcMar>
          </w:tcPr>
          <w:p w14:paraId="34DF1E12">
            <w:pPr>
              <w:jc w:val="center"/>
            </w:pPr>
          </w:p>
        </w:tc>
        <w:tc>
          <w:tcPr>
            <w:tcW w:w="648" w:type="dxa"/>
            <w:tcMar>
              <w:top w:w="40" w:type="dxa"/>
              <w:left w:w="30" w:type="dxa"/>
              <w:bottom w:w="40" w:type="dxa"/>
              <w:right w:w="30" w:type="dxa"/>
            </w:tcMar>
          </w:tcPr>
          <w:p w14:paraId="001FD9D1">
            <w:pPr>
              <w:jc w:val="center"/>
            </w:pPr>
          </w:p>
        </w:tc>
      </w:tr>
    </w:tbl>
    <w:p w14:paraId="48A604B5">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23799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44246E42">
            <w:pPr>
              <w:jc w:val="center"/>
            </w:pPr>
            <w:r>
              <w:drawing>
                <wp:inline distT="0" distB="0" distL="114300" distR="114300">
                  <wp:extent cx="868680" cy="76581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34EA3B05">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36A4D7CA">
      <w:pPr>
        <w:spacing w:before="40" w:after="120"/>
      </w:pPr>
    </w:p>
    <w:p w14:paraId="33B8F564">
      <w:pPr>
        <w:spacing w:before="80" w:after="160"/>
        <w:jc w:val="center"/>
      </w:pPr>
      <w:r>
        <w:rPr>
          <w:rFonts w:ascii="Times New Roman" w:hAnsi="Times New Roman"/>
          <w:b/>
          <w:sz w:val="28"/>
        </w:rPr>
        <w:t>STUDENT INFORMATION</w:t>
      </w:r>
    </w:p>
    <w:p w14:paraId="3771EE0E">
      <w:pPr>
        <w:spacing w:after="160" w:line="312" w:lineRule="auto"/>
      </w:pPr>
      <w:r>
        <w:rPr>
          <w:b/>
        </w:rPr>
        <w:t xml:space="preserve">PROJECT TITLE: </w:t>
      </w:r>
      <w:r>
        <w:t>Football Vision AI – Computer Vision and IoT Powered Autonomous Video Assistant Referee (VAR)</w:t>
      </w:r>
      <w:r>
        <w:br w:type="textWrapping"/>
      </w:r>
      <w:r>
        <w:rPr>
          <w:b/>
        </w:rPr>
        <w:t xml:space="preserve">Category of Project: </w:t>
      </w:r>
      <w:r>
        <w:t>Inhouse / Societal / Research based</w:t>
      </w:r>
      <w:r>
        <w:br w:type="textWrapping"/>
      </w:r>
      <w:r>
        <w:rPr>
          <w:b/>
        </w:rPr>
        <w:t xml:space="preserve">Application Domain: </w:t>
      </w:r>
      <w:r>
        <w:t>Sports Analytics / Autonomous Video Refereeing / Smart Stadiums</w:t>
      </w:r>
      <w:r>
        <w:br w:type="textWrapping"/>
      </w:r>
      <w:r>
        <w:rPr>
          <w:b/>
        </w:rPr>
        <w:t xml:space="preserve">Technical Domain: </w:t>
      </w:r>
      <w:r>
        <w:t>Computer Vision (OpenCV, MOG2, YOLOv8, Homography Transform), IoT &amp; Wearable Biometrics (FastAPI WebSocket, ESP32), Full-Stack (FastAPI, React 19, Tailwind CSS)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1872"/>
        <w:gridCol w:w="1872"/>
        <w:gridCol w:w="1872"/>
        <w:gridCol w:w="1872"/>
      </w:tblGrid>
      <w:tr w14:paraId="3A3C0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2F2F2"/>
            <w:tcMar>
              <w:top w:w="40" w:type="dxa"/>
              <w:left w:w="40" w:type="dxa"/>
              <w:bottom w:w="40" w:type="dxa"/>
              <w:right w:w="40" w:type="dxa"/>
            </w:tcMar>
          </w:tcPr>
          <w:p w14:paraId="752CB09D">
            <w:pPr>
              <w:jc w:val="center"/>
            </w:pPr>
          </w:p>
        </w:tc>
        <w:tc>
          <w:tcPr>
            <w:tcW w:w="1872" w:type="dxa"/>
            <w:shd w:val="clear" w:color="auto" w:fill="F2F2F2"/>
            <w:tcMar>
              <w:top w:w="40" w:type="dxa"/>
              <w:left w:w="40" w:type="dxa"/>
              <w:bottom w:w="40" w:type="dxa"/>
              <w:right w:w="40" w:type="dxa"/>
            </w:tcMar>
          </w:tcPr>
          <w:p w14:paraId="735A2876">
            <w:pPr>
              <w:jc w:val="center"/>
            </w:pPr>
            <w:r>
              <w:rPr>
                <w:b/>
                <w:sz w:val="18"/>
              </w:rPr>
              <w:t>STUDENT 1</w:t>
            </w:r>
          </w:p>
        </w:tc>
        <w:tc>
          <w:tcPr>
            <w:tcW w:w="1872" w:type="dxa"/>
            <w:shd w:val="clear" w:color="auto" w:fill="F2F2F2"/>
            <w:tcMar>
              <w:top w:w="40" w:type="dxa"/>
              <w:left w:w="40" w:type="dxa"/>
              <w:bottom w:w="40" w:type="dxa"/>
              <w:right w:w="40" w:type="dxa"/>
            </w:tcMar>
          </w:tcPr>
          <w:p w14:paraId="151D8F3C">
            <w:pPr>
              <w:jc w:val="center"/>
            </w:pPr>
            <w:r>
              <w:rPr>
                <w:b/>
                <w:sz w:val="18"/>
              </w:rPr>
              <w:t>STUDENT 2</w:t>
            </w:r>
          </w:p>
        </w:tc>
        <w:tc>
          <w:tcPr>
            <w:tcW w:w="1872" w:type="dxa"/>
            <w:shd w:val="clear" w:color="auto" w:fill="F2F2F2"/>
            <w:tcMar>
              <w:top w:w="40" w:type="dxa"/>
              <w:left w:w="40" w:type="dxa"/>
              <w:bottom w:w="40" w:type="dxa"/>
              <w:right w:w="40" w:type="dxa"/>
            </w:tcMar>
          </w:tcPr>
          <w:p w14:paraId="1A38EB2D">
            <w:pPr>
              <w:jc w:val="center"/>
            </w:pPr>
            <w:r>
              <w:rPr>
                <w:b/>
                <w:sz w:val="18"/>
              </w:rPr>
              <w:t>STUDENT 3</w:t>
            </w:r>
          </w:p>
        </w:tc>
        <w:tc>
          <w:tcPr>
            <w:tcW w:w="1872" w:type="dxa"/>
            <w:shd w:val="clear" w:color="auto" w:fill="F2F2F2"/>
            <w:tcMar>
              <w:top w:w="40" w:type="dxa"/>
              <w:left w:w="40" w:type="dxa"/>
              <w:bottom w:w="40" w:type="dxa"/>
              <w:right w:w="40" w:type="dxa"/>
            </w:tcMar>
          </w:tcPr>
          <w:p w14:paraId="4C9BD0A3">
            <w:pPr>
              <w:jc w:val="center"/>
            </w:pPr>
            <w:r>
              <w:rPr>
                <w:b/>
                <w:sz w:val="18"/>
              </w:rPr>
              <w:t>STUDENT 4</w:t>
            </w:r>
          </w:p>
        </w:tc>
      </w:tr>
      <w:tr w14:paraId="3D17A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Mar>
              <w:top w:w="40" w:type="dxa"/>
              <w:left w:w="40" w:type="dxa"/>
              <w:bottom w:w="40" w:type="dxa"/>
              <w:right w:w="40" w:type="dxa"/>
            </w:tcMar>
          </w:tcPr>
          <w:p w14:paraId="607E1050">
            <w:r>
              <w:rPr>
                <w:b/>
                <w:sz w:val="17"/>
              </w:rPr>
              <w:t>STUDENT ID</w:t>
            </w:r>
          </w:p>
        </w:tc>
        <w:tc>
          <w:tcPr>
            <w:tcW w:w="1872" w:type="dxa"/>
            <w:tcMar>
              <w:top w:w="40" w:type="dxa"/>
              <w:left w:w="40" w:type="dxa"/>
              <w:bottom w:w="40" w:type="dxa"/>
              <w:right w:w="40" w:type="dxa"/>
            </w:tcMar>
          </w:tcPr>
          <w:p w14:paraId="07E264F4">
            <w:r>
              <w:rPr>
                <w:sz w:val="16"/>
              </w:rPr>
              <w:t>mannsutariya-cmpn@</w:t>
            </w:r>
            <w:r>
              <w:rPr>
                <w:sz w:val="16"/>
              </w:rPr>
              <w:br w:type="textWrapping"/>
            </w:r>
            <w:r>
              <w:rPr>
                <w:sz w:val="16"/>
              </w:rPr>
              <w:t>atharvacoe.ac.in</w:t>
            </w:r>
          </w:p>
        </w:tc>
        <w:tc>
          <w:tcPr>
            <w:tcW w:w="1872" w:type="dxa"/>
            <w:tcMar>
              <w:top w:w="40" w:type="dxa"/>
              <w:left w:w="40" w:type="dxa"/>
              <w:bottom w:w="40" w:type="dxa"/>
              <w:right w:w="40" w:type="dxa"/>
            </w:tcMar>
          </w:tcPr>
          <w:p w14:paraId="6607A25C">
            <w:r>
              <w:rPr>
                <w:sz w:val="16"/>
              </w:rPr>
              <w:t>tejaswalanj-cmpn@</w:t>
            </w:r>
            <w:r>
              <w:rPr>
                <w:sz w:val="16"/>
              </w:rPr>
              <w:br w:type="textWrapping"/>
            </w:r>
            <w:r>
              <w:rPr>
                <w:sz w:val="16"/>
              </w:rPr>
              <w:t>atharvacoe.ac.in</w:t>
            </w:r>
          </w:p>
        </w:tc>
        <w:tc>
          <w:tcPr>
            <w:tcW w:w="1872" w:type="dxa"/>
            <w:tcMar>
              <w:top w:w="40" w:type="dxa"/>
              <w:left w:w="40" w:type="dxa"/>
              <w:bottom w:w="40" w:type="dxa"/>
              <w:right w:w="40" w:type="dxa"/>
            </w:tcMar>
          </w:tcPr>
          <w:p w14:paraId="0DAA9ED7">
            <w:r>
              <w:rPr>
                <w:sz w:val="16"/>
              </w:rPr>
              <w:t>karansonar-cmpn@</w:t>
            </w:r>
            <w:r>
              <w:rPr>
                <w:sz w:val="16"/>
              </w:rPr>
              <w:br w:type="textWrapping"/>
            </w:r>
            <w:r>
              <w:rPr>
                <w:sz w:val="16"/>
              </w:rPr>
              <w:t>atharvacoe.ac.in</w:t>
            </w:r>
          </w:p>
        </w:tc>
        <w:tc>
          <w:tcPr>
            <w:tcW w:w="1872" w:type="dxa"/>
            <w:tcMar>
              <w:top w:w="40" w:type="dxa"/>
              <w:left w:w="40" w:type="dxa"/>
              <w:bottom w:w="40" w:type="dxa"/>
              <w:right w:w="40" w:type="dxa"/>
            </w:tcMar>
          </w:tcPr>
          <w:p w14:paraId="58F42C80">
            <w:r>
              <w:rPr>
                <w:sz w:val="16"/>
              </w:rPr>
              <w:t>yashwinrajpurohit-cmpn@</w:t>
            </w:r>
            <w:r>
              <w:rPr>
                <w:sz w:val="16"/>
              </w:rPr>
              <w:br w:type="textWrapping"/>
            </w:r>
            <w:r>
              <w:rPr>
                <w:sz w:val="16"/>
              </w:rPr>
              <w:t>atharvacoe.ac.in</w:t>
            </w:r>
          </w:p>
        </w:tc>
      </w:tr>
      <w:tr w14:paraId="3A1264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Mar>
              <w:top w:w="40" w:type="dxa"/>
              <w:left w:w="40" w:type="dxa"/>
              <w:bottom w:w="40" w:type="dxa"/>
              <w:right w:w="40" w:type="dxa"/>
            </w:tcMar>
          </w:tcPr>
          <w:p w14:paraId="55A436ED">
            <w:r>
              <w:rPr>
                <w:b/>
                <w:sz w:val="17"/>
              </w:rPr>
              <w:t>NAME</w:t>
            </w:r>
          </w:p>
        </w:tc>
        <w:tc>
          <w:tcPr>
            <w:tcW w:w="1872" w:type="dxa"/>
            <w:tcMar>
              <w:top w:w="40" w:type="dxa"/>
              <w:left w:w="40" w:type="dxa"/>
              <w:bottom w:w="40" w:type="dxa"/>
              <w:right w:w="40" w:type="dxa"/>
            </w:tcMar>
          </w:tcPr>
          <w:p w14:paraId="017B867A">
            <w:r>
              <w:rPr>
                <w:b/>
                <w:sz w:val="16"/>
              </w:rPr>
              <w:t>Mann Sutariya</w:t>
            </w:r>
          </w:p>
        </w:tc>
        <w:tc>
          <w:tcPr>
            <w:tcW w:w="1872" w:type="dxa"/>
            <w:tcMar>
              <w:top w:w="40" w:type="dxa"/>
              <w:left w:w="40" w:type="dxa"/>
              <w:bottom w:w="40" w:type="dxa"/>
              <w:right w:w="40" w:type="dxa"/>
            </w:tcMar>
          </w:tcPr>
          <w:p w14:paraId="414F55AC">
            <w:r>
              <w:rPr>
                <w:b/>
                <w:sz w:val="16"/>
              </w:rPr>
              <w:t>Tejas Walanj</w:t>
            </w:r>
          </w:p>
        </w:tc>
        <w:tc>
          <w:tcPr>
            <w:tcW w:w="1872" w:type="dxa"/>
            <w:tcMar>
              <w:top w:w="40" w:type="dxa"/>
              <w:left w:w="40" w:type="dxa"/>
              <w:bottom w:w="40" w:type="dxa"/>
              <w:right w:w="40" w:type="dxa"/>
            </w:tcMar>
          </w:tcPr>
          <w:p w14:paraId="5EF24B60">
            <w:r>
              <w:rPr>
                <w:b/>
                <w:sz w:val="16"/>
              </w:rPr>
              <w:t>Karan Sonar</w:t>
            </w:r>
          </w:p>
        </w:tc>
        <w:tc>
          <w:tcPr>
            <w:tcW w:w="1872" w:type="dxa"/>
            <w:tcMar>
              <w:top w:w="40" w:type="dxa"/>
              <w:left w:w="40" w:type="dxa"/>
              <w:bottom w:w="40" w:type="dxa"/>
              <w:right w:w="40" w:type="dxa"/>
            </w:tcMar>
          </w:tcPr>
          <w:p w14:paraId="3B2AB437">
            <w:r>
              <w:rPr>
                <w:b/>
                <w:sz w:val="16"/>
              </w:rPr>
              <w:t>Yashwin Rajpurohit</w:t>
            </w:r>
          </w:p>
        </w:tc>
      </w:tr>
      <w:tr w14:paraId="201F8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Mar>
              <w:top w:w="40" w:type="dxa"/>
              <w:left w:w="40" w:type="dxa"/>
              <w:bottom w:w="40" w:type="dxa"/>
              <w:right w:w="40" w:type="dxa"/>
            </w:tcMar>
          </w:tcPr>
          <w:p w14:paraId="3956AB09">
            <w:r>
              <w:rPr>
                <w:b/>
                <w:sz w:val="17"/>
              </w:rPr>
              <w:t>ROLL / CLASS</w:t>
            </w:r>
          </w:p>
        </w:tc>
        <w:tc>
          <w:tcPr>
            <w:tcW w:w="1872" w:type="dxa"/>
            <w:tcMar>
              <w:top w:w="40" w:type="dxa"/>
              <w:left w:w="40" w:type="dxa"/>
              <w:bottom w:w="40" w:type="dxa"/>
              <w:right w:w="40" w:type="dxa"/>
            </w:tcMar>
          </w:tcPr>
          <w:p w14:paraId="4BC521CA">
            <w:r>
              <w:rPr>
                <w:sz w:val="16"/>
              </w:rPr>
              <w:t>47 (</w:t>
            </w:r>
            <w:r>
              <w:rPr>
                <w:rFonts w:hint="default"/>
                <w:sz w:val="16"/>
                <w:lang w:val="en-US"/>
              </w:rPr>
              <w:t>TE</w:t>
            </w:r>
            <w:r>
              <w:rPr>
                <w:sz w:val="16"/>
              </w:rPr>
              <w:t>-CMPN-2)</w:t>
            </w:r>
          </w:p>
        </w:tc>
        <w:tc>
          <w:tcPr>
            <w:tcW w:w="1872" w:type="dxa"/>
            <w:tcMar>
              <w:top w:w="40" w:type="dxa"/>
              <w:left w:w="40" w:type="dxa"/>
              <w:bottom w:w="40" w:type="dxa"/>
              <w:right w:w="40" w:type="dxa"/>
            </w:tcMar>
          </w:tcPr>
          <w:p w14:paraId="10032087">
            <w:r>
              <w:rPr>
                <w:sz w:val="16"/>
              </w:rPr>
              <w:t>55 (</w:t>
            </w:r>
            <w:r>
              <w:rPr>
                <w:rFonts w:hint="default"/>
                <w:sz w:val="16"/>
                <w:lang w:val="en-US"/>
              </w:rPr>
              <w:t>TE</w:t>
            </w:r>
            <w:r>
              <w:rPr>
                <w:sz w:val="16"/>
              </w:rPr>
              <w:t>-CMPN-2)</w:t>
            </w:r>
          </w:p>
        </w:tc>
        <w:tc>
          <w:tcPr>
            <w:tcW w:w="1872" w:type="dxa"/>
            <w:tcMar>
              <w:top w:w="40" w:type="dxa"/>
              <w:left w:w="40" w:type="dxa"/>
              <w:bottom w:w="40" w:type="dxa"/>
              <w:right w:w="40" w:type="dxa"/>
            </w:tcMar>
          </w:tcPr>
          <w:p w14:paraId="0BF86CDD">
            <w:r>
              <w:rPr>
                <w:sz w:val="16"/>
              </w:rPr>
              <w:t>44 (</w:t>
            </w:r>
            <w:r>
              <w:rPr>
                <w:rFonts w:hint="default"/>
                <w:sz w:val="16"/>
                <w:lang w:val="en-US"/>
              </w:rPr>
              <w:t>TE</w:t>
            </w:r>
            <w:r>
              <w:rPr>
                <w:sz w:val="16"/>
              </w:rPr>
              <w:t>-CMPN-2)</w:t>
            </w:r>
          </w:p>
        </w:tc>
        <w:tc>
          <w:tcPr>
            <w:tcW w:w="1872" w:type="dxa"/>
            <w:tcMar>
              <w:top w:w="40" w:type="dxa"/>
              <w:left w:w="40" w:type="dxa"/>
              <w:bottom w:w="40" w:type="dxa"/>
              <w:right w:w="40" w:type="dxa"/>
            </w:tcMar>
          </w:tcPr>
          <w:p w14:paraId="4A9BCE65">
            <w:r>
              <w:rPr>
                <w:sz w:val="16"/>
              </w:rPr>
              <w:t>09 (</w:t>
            </w:r>
            <w:r>
              <w:rPr>
                <w:rFonts w:hint="default"/>
                <w:sz w:val="16"/>
                <w:lang w:val="en-US"/>
              </w:rPr>
              <w:t>TE</w:t>
            </w:r>
            <w:r>
              <w:rPr>
                <w:sz w:val="16"/>
              </w:rPr>
              <w:t>-CMPN-2)</w:t>
            </w:r>
          </w:p>
        </w:tc>
      </w:tr>
      <w:tr w14:paraId="3F479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Mar>
              <w:top w:w="40" w:type="dxa"/>
              <w:left w:w="40" w:type="dxa"/>
              <w:bottom w:w="40" w:type="dxa"/>
              <w:right w:w="40" w:type="dxa"/>
            </w:tcMar>
          </w:tcPr>
          <w:p w14:paraId="3F6C7D6F">
            <w:r>
              <w:rPr>
                <w:b/>
                <w:sz w:val="17"/>
              </w:rPr>
              <w:t>CONTACT NO.</w:t>
            </w:r>
          </w:p>
        </w:tc>
        <w:tc>
          <w:tcPr>
            <w:tcW w:w="1872" w:type="dxa"/>
            <w:tcMar>
              <w:top w:w="40" w:type="dxa"/>
              <w:left w:w="40" w:type="dxa"/>
              <w:bottom w:w="40" w:type="dxa"/>
              <w:right w:w="40" w:type="dxa"/>
            </w:tcMar>
          </w:tcPr>
          <w:p w14:paraId="5554D17A">
            <w:pPr>
              <w:rPr>
                <w:rFonts w:hint="default"/>
                <w:lang w:val="en-US"/>
              </w:rPr>
            </w:pPr>
            <w:r>
              <w:rPr>
                <w:sz w:val="16"/>
              </w:rPr>
              <w:t xml:space="preserve">+91 </w:t>
            </w:r>
            <w:r>
              <w:rPr>
                <w:rFonts w:hint="default"/>
                <w:sz w:val="16"/>
                <w:lang w:val="en-US"/>
              </w:rPr>
              <w:t>7977547577</w:t>
            </w:r>
          </w:p>
        </w:tc>
        <w:tc>
          <w:tcPr>
            <w:tcW w:w="1872" w:type="dxa"/>
            <w:tcMar>
              <w:top w:w="40" w:type="dxa"/>
              <w:left w:w="40" w:type="dxa"/>
              <w:bottom w:w="40" w:type="dxa"/>
              <w:right w:w="40" w:type="dxa"/>
            </w:tcMar>
          </w:tcPr>
          <w:p w14:paraId="392A9F3C">
            <w:pPr>
              <w:rPr>
                <w:rFonts w:hint="default"/>
                <w:lang w:val="en-US"/>
              </w:rPr>
            </w:pPr>
            <w:r>
              <w:rPr>
                <w:sz w:val="16"/>
              </w:rPr>
              <w:t xml:space="preserve">+91 </w:t>
            </w:r>
            <w:r>
              <w:rPr>
                <w:rFonts w:hint="default"/>
                <w:sz w:val="16"/>
                <w:lang w:val="en-US"/>
              </w:rPr>
              <w:t>9834270715</w:t>
            </w:r>
          </w:p>
        </w:tc>
        <w:tc>
          <w:tcPr>
            <w:tcW w:w="1872" w:type="dxa"/>
            <w:tcMar>
              <w:top w:w="40" w:type="dxa"/>
              <w:left w:w="40" w:type="dxa"/>
              <w:bottom w:w="40" w:type="dxa"/>
              <w:right w:w="40" w:type="dxa"/>
            </w:tcMar>
          </w:tcPr>
          <w:p w14:paraId="5763B1EF">
            <w:pPr>
              <w:rPr>
                <w:rFonts w:hint="default"/>
                <w:lang w:val="en-US"/>
              </w:rPr>
            </w:pPr>
            <w:r>
              <w:rPr>
                <w:sz w:val="16"/>
              </w:rPr>
              <w:t xml:space="preserve">+91 </w:t>
            </w:r>
            <w:r>
              <w:rPr>
                <w:rFonts w:hint="default"/>
                <w:sz w:val="16"/>
                <w:lang w:val="en-US"/>
              </w:rPr>
              <w:t>7038221844</w:t>
            </w:r>
          </w:p>
        </w:tc>
        <w:tc>
          <w:tcPr>
            <w:tcW w:w="1872" w:type="dxa"/>
            <w:tcMar>
              <w:top w:w="40" w:type="dxa"/>
              <w:left w:w="40" w:type="dxa"/>
              <w:bottom w:w="40" w:type="dxa"/>
              <w:right w:w="40" w:type="dxa"/>
            </w:tcMar>
          </w:tcPr>
          <w:p w14:paraId="617F50A2">
            <w:pPr>
              <w:rPr>
                <w:rFonts w:hint="default"/>
                <w:lang w:val="en-US"/>
              </w:rPr>
            </w:pPr>
            <w:r>
              <w:rPr>
                <w:sz w:val="16"/>
              </w:rPr>
              <w:t>+</w:t>
            </w:r>
            <w:r>
              <w:rPr>
                <w:rFonts w:hint="default"/>
                <w:sz w:val="16"/>
                <w:lang w:val="en-US"/>
              </w:rPr>
              <w:t>91 7770078396</w:t>
            </w:r>
          </w:p>
        </w:tc>
      </w:tr>
      <w:tr w14:paraId="225E8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Mar>
              <w:top w:w="40" w:type="dxa"/>
              <w:left w:w="40" w:type="dxa"/>
              <w:bottom w:w="40" w:type="dxa"/>
              <w:right w:w="40" w:type="dxa"/>
            </w:tcMar>
          </w:tcPr>
          <w:p w14:paraId="3D8D1D35">
            <w:r>
              <w:rPr>
                <w:b/>
                <w:sz w:val="17"/>
              </w:rPr>
              <w:t>ADDRESS</w:t>
            </w:r>
          </w:p>
        </w:tc>
        <w:tc>
          <w:tcPr>
            <w:tcW w:w="1872" w:type="dxa"/>
            <w:tcMar>
              <w:top w:w="40" w:type="dxa"/>
              <w:left w:w="40" w:type="dxa"/>
              <w:bottom w:w="40" w:type="dxa"/>
              <w:right w:w="40" w:type="dxa"/>
            </w:tcMar>
          </w:tcPr>
          <w:p w14:paraId="6BA6405B">
            <w:pPr>
              <w:rPr>
                <w:rFonts w:hint="default"/>
                <w:lang w:val="en-US"/>
              </w:rPr>
            </w:pPr>
            <w:r>
              <w:rPr>
                <w:rFonts w:hint="default"/>
                <w:lang w:val="en-US"/>
              </w:rPr>
              <w:t>503,b-21,Sec-1,Shanti Nagar,Mira road(e),Thane-401107</w:t>
            </w:r>
          </w:p>
        </w:tc>
        <w:tc>
          <w:tcPr>
            <w:tcW w:w="1872" w:type="dxa"/>
            <w:tcMar>
              <w:top w:w="40" w:type="dxa"/>
              <w:left w:w="40" w:type="dxa"/>
              <w:bottom w:w="40" w:type="dxa"/>
              <w:right w:w="40" w:type="dxa"/>
            </w:tcMar>
          </w:tcPr>
          <w:p w14:paraId="5F04F2F0"/>
        </w:tc>
        <w:tc>
          <w:tcPr>
            <w:tcW w:w="1872" w:type="dxa"/>
            <w:tcMar>
              <w:top w:w="40" w:type="dxa"/>
              <w:left w:w="40" w:type="dxa"/>
              <w:bottom w:w="40" w:type="dxa"/>
              <w:right w:w="40" w:type="dxa"/>
            </w:tcMar>
          </w:tcPr>
          <w:p w14:paraId="0CC205E6"/>
        </w:tc>
        <w:tc>
          <w:tcPr>
            <w:tcW w:w="1872" w:type="dxa"/>
            <w:tcMar>
              <w:top w:w="40" w:type="dxa"/>
              <w:left w:w="40" w:type="dxa"/>
              <w:bottom w:w="40" w:type="dxa"/>
              <w:right w:w="40" w:type="dxa"/>
            </w:tcMar>
          </w:tcPr>
          <w:p w14:paraId="49A1968B"/>
        </w:tc>
      </w:tr>
    </w:tbl>
    <w:p w14:paraId="3086F301">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793CC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5E3E67BE">
            <w:pPr>
              <w:jc w:val="center"/>
            </w:pPr>
            <w:r>
              <w:drawing>
                <wp:inline distT="0" distB="0" distL="114300" distR="114300">
                  <wp:extent cx="868680" cy="76581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71E5538B">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2757F727">
      <w:pPr>
        <w:spacing w:before="40" w:after="120"/>
      </w:pPr>
    </w:p>
    <w:p w14:paraId="2B9BF991">
      <w:pPr>
        <w:spacing w:before="200" w:after="200"/>
        <w:jc w:val="center"/>
      </w:pPr>
      <w:r>
        <w:rPr>
          <w:rFonts w:ascii="Times New Roman" w:hAnsi="Times New Roman"/>
          <w:b/>
          <w:sz w:val="27"/>
        </w:rPr>
        <w:t>INSTRUCTIONS TO STUDENTS:</w:t>
      </w:r>
    </w:p>
    <w:p w14:paraId="7B85A530">
      <w:pPr>
        <w:spacing w:after="120"/>
      </w:pPr>
      <w:r>
        <w:t>1.  The logbook must be submitted to the Guide or Co-Guide for verification and evaluation of project activities at least once in a week.</w:t>
      </w:r>
    </w:p>
    <w:p w14:paraId="127E66D8">
      <w:pPr>
        <w:spacing w:after="500"/>
      </w:pPr>
      <w:r>
        <w:t>2.  Log book duly signed by a guide must be submitted with a project report for evaluation at the end of semester to the department.</w:t>
      </w:r>
    </w:p>
    <w:p w14:paraId="03F337B2">
      <w:pPr>
        <w:spacing w:before="300" w:after="200"/>
        <w:jc w:val="center"/>
      </w:pPr>
      <w:r>
        <w:rPr>
          <w:rFonts w:ascii="Times New Roman" w:hAnsi="Times New Roman"/>
          <w:b/>
          <w:sz w:val="27"/>
        </w:rPr>
        <w:t>DECLARATION</w:t>
      </w:r>
    </w:p>
    <w:p w14:paraId="0A5BA0A7">
      <w:pPr>
        <w:spacing w:after="800" w:line="324" w:lineRule="auto"/>
      </w:pPr>
      <w:r>
        <w:t>I declare that this project represents my ideas in my own words without plagiarism and wherever others' ideas or words have been included, I have adequately cited and referenced the original sources. I also declare that I have adhered to all principles of academic honesty and integrity and have not misrepresented or fabricated or falsified any idea/data/fact/source in my project work. I promise to maintain minimum 75% attendance, as per the University of Mumbai norms. I understand that any violation of the above will be cause for disciplinary action by the Institute.</w:t>
      </w:r>
    </w:p>
    <w:p w14:paraId="4467B4B8">
      <w:pPr>
        <w:jc w:val="center"/>
      </w:pPr>
      <w:r>
        <w:rPr>
          <w:rFonts w:hint="default"/>
          <w:b/>
          <w:lang w:val="en-US"/>
        </w:rPr>
        <w:t xml:space="preserve">                                              </w:t>
      </w:r>
      <w:r>
        <w:rPr>
          <w:b/>
        </w:rPr>
        <w:t>Yours Faithfully</w:t>
      </w:r>
      <w:r>
        <w:rPr>
          <w:b/>
        </w:rPr>
        <w:br w:type="textWrapping"/>
      </w:r>
      <w:r>
        <w:rPr>
          <w:b/>
        </w:rPr>
        <w:br w:type="textWrapping"/>
      </w:r>
    </w:p>
    <w:p w14:paraId="318EF2FC">
      <w:pPr>
        <w:spacing w:after="80"/>
        <w:jc w:val="center"/>
      </w:pPr>
      <w:r>
        <w:rPr>
          <w:rFonts w:hint="default"/>
          <w:lang w:val="en-US"/>
        </w:rPr>
        <w:t xml:space="preserve">                                            </w:t>
      </w:r>
      <w:r>
        <w:t>1.  Mann Sutariya</w:t>
      </w:r>
    </w:p>
    <w:p w14:paraId="40BE08F3">
      <w:pPr>
        <w:spacing w:after="80"/>
        <w:jc w:val="center"/>
      </w:pPr>
      <w:r>
        <w:rPr>
          <w:rFonts w:hint="default"/>
          <w:lang w:val="en-US"/>
        </w:rPr>
        <w:t xml:space="preserve">                                         </w:t>
      </w:r>
      <w:r>
        <w:t>2.  Tejas Walanj</w:t>
      </w:r>
    </w:p>
    <w:p w14:paraId="1A919ED3">
      <w:pPr>
        <w:spacing w:after="80"/>
        <w:jc w:val="center"/>
      </w:pPr>
      <w:r>
        <w:rPr>
          <w:rFonts w:hint="default"/>
          <w:lang w:val="en-US"/>
        </w:rPr>
        <w:t xml:space="preserve">                                        </w:t>
      </w:r>
      <w:r>
        <w:t>3.  Karan Sonar</w:t>
      </w:r>
    </w:p>
    <w:p w14:paraId="6907D514">
      <w:pPr>
        <w:spacing w:after="80"/>
        <w:jc w:val="center"/>
      </w:pPr>
      <w:r>
        <w:rPr>
          <w:rFonts w:hint="default"/>
          <w:lang w:val="en-US"/>
        </w:rPr>
        <w:t xml:space="preserve">                                                      </w:t>
      </w:r>
      <w:r>
        <w:t>4.  Yashwin Rajpurohit</w:t>
      </w:r>
    </w:p>
    <w:p w14:paraId="3B1FED59">
      <w:pPr>
        <w:spacing w:before="400"/>
        <w:jc w:val="center"/>
        <w:rPr>
          <w:rFonts w:hint="default"/>
          <w:lang w:val="en-US"/>
        </w:rPr>
      </w:pPr>
      <w:r>
        <w:rPr>
          <w:rFonts w:hint="default"/>
          <w:lang w:val="en-US"/>
        </w:rPr>
        <w:t xml:space="preserve">                                                                                                             </w:t>
      </w:r>
    </w:p>
    <w:p w14:paraId="040AADF1">
      <w:pPr>
        <w:spacing w:before="400"/>
        <w:jc w:val="center"/>
      </w:pPr>
      <w:r>
        <w:rPr>
          <w:rFonts w:hint="default"/>
          <w:lang w:val="en-US"/>
        </w:rPr>
        <w:t xml:space="preserve">                                                                                                                                                      </w:t>
      </w:r>
      <w:r>
        <w:t>(Date &amp; Signature of Students)</w:t>
      </w:r>
    </w:p>
    <w:p w14:paraId="4E0DBDFF">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6EB6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56CE609B">
            <w:pPr>
              <w:jc w:val="center"/>
            </w:pPr>
            <w:r>
              <w:drawing>
                <wp:inline distT="0" distB="0" distL="114300" distR="114300">
                  <wp:extent cx="868680" cy="765810"/>
                  <wp:effectExtent l="0" t="0" r="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294F9F04">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1FF669E7">
      <w:pPr>
        <w:spacing w:before="40" w:after="120"/>
      </w:pPr>
    </w:p>
    <w:p w14:paraId="2A8516DE">
      <w:pPr>
        <w:spacing w:before="400" w:after="400"/>
        <w:jc w:val="center"/>
      </w:pPr>
      <w:r>
        <w:rPr>
          <w:rFonts w:ascii="Times New Roman" w:hAnsi="Times New Roman"/>
          <w:b/>
          <w:sz w:val="29"/>
        </w:rPr>
        <w:t>Letter of Acceptance</w:t>
      </w:r>
    </w:p>
    <w:p w14:paraId="418B170E">
      <w:pPr>
        <w:spacing w:after="300" w:line="336" w:lineRule="auto"/>
      </w:pPr>
      <w:r>
        <w:t xml:space="preserve">I undersigned, Prof. Varsha Patil working in Department of Computer Engineering, willing to guide the project titled Football Vision AI: Computer Vision and IoT Powered Autonomous Video Assistant Referee (VAR) for the </w:t>
      </w:r>
      <w:r>
        <w:rPr>
          <w:rFonts w:hint="default"/>
          <w:lang w:val="en-US"/>
        </w:rPr>
        <w:t>TE</w:t>
      </w:r>
      <w:r>
        <w:t>-Proj</w:t>
      </w:r>
      <w:r>
        <w:rPr>
          <w:rFonts w:hint="default"/>
          <w:lang w:val="en-US"/>
        </w:rPr>
        <w:t>ect</w:t>
      </w:r>
      <w:r>
        <w:t xml:space="preserve"> Semester V for the Academic Year 20</w:t>
      </w:r>
      <w:r>
        <w:rPr>
          <w:rFonts w:hint="default"/>
          <w:lang w:val="en-US"/>
        </w:rPr>
        <w:t>26-27</w:t>
      </w:r>
      <w:r>
        <w:t>. The names of the students are:</w:t>
      </w:r>
    </w:p>
    <w:p w14:paraId="2F4AE595">
      <w:pPr>
        <w:spacing w:after="80"/>
        <w:ind w:left="360"/>
      </w:pPr>
      <w:r>
        <w:rPr>
          <w:b/>
        </w:rPr>
        <w:t>1.  Mann Sutariya</w:t>
      </w:r>
    </w:p>
    <w:p w14:paraId="0356852F">
      <w:pPr>
        <w:spacing w:after="80"/>
        <w:ind w:left="360"/>
      </w:pPr>
      <w:r>
        <w:rPr>
          <w:b/>
        </w:rPr>
        <w:t>2.  Tejas Walanj</w:t>
      </w:r>
    </w:p>
    <w:p w14:paraId="18D25888">
      <w:pPr>
        <w:spacing w:after="80"/>
        <w:ind w:left="360"/>
      </w:pPr>
      <w:r>
        <w:rPr>
          <w:b/>
        </w:rPr>
        <w:t>3.  Karan Sonar</w:t>
      </w:r>
    </w:p>
    <w:p w14:paraId="53A09CC9">
      <w:pPr>
        <w:spacing w:after="80"/>
        <w:ind w:left="360"/>
      </w:pPr>
      <w:r>
        <w:rPr>
          <w:b/>
        </w:rPr>
        <w:t>4.  Yashwin Rajpurohit</w:t>
      </w:r>
    </w:p>
    <w:p w14:paraId="5CA11695">
      <w:pPr>
        <w:spacing w:before="2000"/>
      </w:pPr>
    </w:p>
    <w:tbl>
      <w:tblPr>
        <w:tblStyle w:val="12"/>
        <w:tblpPr w:leftFromText="180" w:rightFromText="180" w:vertAnchor="text" w:horzAnchor="page" w:tblpX="1386" w:tblpY="124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8"/>
        <w:gridCol w:w="3600"/>
        <w:gridCol w:w="3024"/>
      </w:tblGrid>
      <w:tr w14:paraId="2EAA4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68" w:type="dxa"/>
          </w:tcPr>
          <w:p w14:paraId="354E4666">
            <w:pPr>
              <w:jc w:val="left"/>
            </w:pPr>
            <w:r>
              <w:rPr>
                <w:b/>
              </w:rPr>
              <w:t>Prof. Varsha Patil</w:t>
            </w:r>
            <w:r>
              <w:rPr>
                <w:b/>
              </w:rPr>
              <w:br w:type="textWrapping"/>
            </w:r>
            <w:r>
              <w:t>(Project Guide)</w:t>
            </w:r>
          </w:p>
        </w:tc>
        <w:tc>
          <w:tcPr>
            <w:tcW w:w="3600" w:type="dxa"/>
          </w:tcPr>
          <w:p w14:paraId="71BA1362">
            <w:pPr>
              <w:jc w:val="center"/>
            </w:pPr>
            <w:r>
              <w:rPr>
                <w:b/>
              </w:rPr>
              <w:t xml:space="preserve">Prof. Varsha Patil </w:t>
            </w:r>
            <w:r>
              <w:rPr>
                <w:b/>
              </w:rPr>
              <w:br w:type="textWrapping"/>
            </w:r>
            <w:r>
              <w:t>(</w:t>
            </w:r>
            <w:r>
              <w:rPr>
                <w:rFonts w:hint="default"/>
                <w:lang w:val="en-US"/>
              </w:rPr>
              <w:t>TE</w:t>
            </w:r>
            <w:r>
              <w:t>-Project  Coordinator)</w:t>
            </w:r>
          </w:p>
        </w:tc>
        <w:tc>
          <w:tcPr>
            <w:tcW w:w="3024" w:type="dxa"/>
          </w:tcPr>
          <w:p w14:paraId="71736E6E">
            <w:pPr>
              <w:jc w:val="right"/>
            </w:pPr>
            <w:r>
              <w:rPr>
                <w:b/>
              </w:rPr>
              <w:t>Prof. Mahendra Patil</w:t>
            </w:r>
            <w:r>
              <w:rPr>
                <w:b/>
              </w:rPr>
              <w:br w:type="textWrapping"/>
            </w:r>
            <w:r>
              <w:t>(HOD-CMPN)</w:t>
            </w:r>
          </w:p>
        </w:tc>
      </w:tr>
    </w:tbl>
    <w:p w14:paraId="691B25AA">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361C4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000D7264">
            <w:pPr>
              <w:jc w:val="center"/>
            </w:pPr>
            <w:r>
              <w:drawing>
                <wp:inline distT="0" distB="0" distL="114300" distR="114300">
                  <wp:extent cx="868680" cy="765810"/>
                  <wp:effectExtent l="0" t="0" r="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691D6270">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1D785E80">
      <w:pPr>
        <w:spacing w:before="40" w:after="120"/>
      </w:pPr>
    </w:p>
    <w:p w14:paraId="32E94A5D">
      <w:pPr>
        <w:spacing w:after="40"/>
        <w:jc w:val="right"/>
        <w:rPr>
          <w:rFonts w:hint="default"/>
          <w:b/>
          <w:lang w:val="en-US"/>
        </w:rPr>
      </w:pPr>
      <w:r>
        <w:rPr>
          <w:b/>
        </w:rPr>
        <w:t>ACE/CMPN/FR/16/202</w:t>
      </w:r>
      <w:r>
        <w:rPr>
          <w:rFonts w:hint="default"/>
          <w:b/>
          <w:lang w:val="en-US"/>
        </w:rPr>
        <w:t>6-27</w:t>
      </w:r>
    </w:p>
    <w:p w14:paraId="19AB9363">
      <w:pPr>
        <w:spacing w:after="40"/>
        <w:jc w:val="center"/>
      </w:pPr>
      <w:r>
        <w:rPr>
          <w:rFonts w:hint="default"/>
          <w:b/>
          <w:lang w:val="en-US"/>
        </w:rPr>
        <w:t xml:space="preserve">                                                                                                                        Date:-  </w:t>
      </w:r>
      <w:r>
        <w:rPr>
          <w:b/>
        </w:rPr>
        <w:br w:type="textWrapping"/>
      </w:r>
    </w:p>
    <w:p w14:paraId="37575E83">
      <w:pPr>
        <w:spacing w:before="80" w:after="120"/>
        <w:jc w:val="center"/>
      </w:pPr>
      <w:r>
        <w:rPr>
          <w:rFonts w:ascii="Times New Roman" w:hAnsi="Times New Roman"/>
          <w:b/>
          <w:sz w:val="27"/>
        </w:rPr>
        <w:t>SCHEDULE FOR</w:t>
      </w:r>
      <w:r>
        <w:rPr>
          <w:rFonts w:hint="default" w:ascii="Times New Roman" w:hAnsi="Times New Roman"/>
          <w:b/>
          <w:sz w:val="27"/>
          <w:lang w:val="en-US"/>
        </w:rPr>
        <w:t xml:space="preserve"> TE</w:t>
      </w:r>
      <w:r>
        <w:rPr>
          <w:rFonts w:ascii="Times New Roman" w:hAnsi="Times New Roman"/>
          <w:b/>
          <w:sz w:val="27"/>
        </w:rPr>
        <w:t xml:space="preserve"> PROJECT-I</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96"/>
        <w:gridCol w:w="864"/>
        <w:gridCol w:w="4896"/>
        <w:gridCol w:w="1440"/>
        <w:gridCol w:w="1440"/>
      </w:tblGrid>
      <w:tr w14:paraId="4F90A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shd w:val="clear" w:color="auto" w:fill="F2F2F2"/>
            <w:tcMar>
              <w:top w:w="35" w:type="dxa"/>
              <w:left w:w="40" w:type="dxa"/>
              <w:bottom w:w="35" w:type="dxa"/>
              <w:right w:w="40" w:type="dxa"/>
            </w:tcMar>
          </w:tcPr>
          <w:p w14:paraId="18627687">
            <w:pPr>
              <w:jc w:val="center"/>
            </w:pPr>
            <w:r>
              <w:rPr>
                <w:b/>
                <w:sz w:val="17"/>
              </w:rPr>
              <w:t>Date</w:t>
            </w:r>
          </w:p>
        </w:tc>
        <w:tc>
          <w:tcPr>
            <w:tcW w:w="864" w:type="dxa"/>
            <w:shd w:val="clear" w:color="auto" w:fill="F2F2F2"/>
            <w:tcMar>
              <w:top w:w="35" w:type="dxa"/>
              <w:left w:w="40" w:type="dxa"/>
              <w:bottom w:w="35" w:type="dxa"/>
              <w:right w:w="40" w:type="dxa"/>
            </w:tcMar>
          </w:tcPr>
          <w:p w14:paraId="175DCF6E">
            <w:pPr>
              <w:jc w:val="center"/>
            </w:pPr>
            <w:r>
              <w:rPr>
                <w:b/>
                <w:sz w:val="17"/>
              </w:rPr>
              <w:t>Week</w:t>
            </w:r>
          </w:p>
        </w:tc>
        <w:tc>
          <w:tcPr>
            <w:tcW w:w="4896" w:type="dxa"/>
            <w:shd w:val="clear" w:color="auto" w:fill="F2F2F2"/>
            <w:tcMar>
              <w:top w:w="35" w:type="dxa"/>
              <w:left w:w="40" w:type="dxa"/>
              <w:bottom w:w="35" w:type="dxa"/>
              <w:right w:w="40" w:type="dxa"/>
            </w:tcMar>
          </w:tcPr>
          <w:p w14:paraId="768CCD4B">
            <w:pPr>
              <w:jc w:val="center"/>
            </w:pPr>
            <w:r>
              <w:rPr>
                <w:b/>
                <w:sz w:val="17"/>
              </w:rPr>
              <w:t>Contents</w:t>
            </w:r>
          </w:p>
        </w:tc>
        <w:tc>
          <w:tcPr>
            <w:tcW w:w="1440" w:type="dxa"/>
            <w:shd w:val="clear" w:color="auto" w:fill="F2F2F2"/>
            <w:tcMar>
              <w:top w:w="35" w:type="dxa"/>
              <w:left w:w="40" w:type="dxa"/>
              <w:bottom w:w="35" w:type="dxa"/>
              <w:right w:w="40" w:type="dxa"/>
            </w:tcMar>
          </w:tcPr>
          <w:p w14:paraId="45E3D605">
            <w:pPr>
              <w:jc w:val="center"/>
            </w:pPr>
            <w:r>
              <w:rPr>
                <w:b/>
                <w:sz w:val="17"/>
              </w:rPr>
              <w:t>Remark</w:t>
            </w:r>
          </w:p>
        </w:tc>
        <w:tc>
          <w:tcPr>
            <w:tcW w:w="1440" w:type="dxa"/>
            <w:shd w:val="clear" w:color="auto" w:fill="F2F2F2"/>
            <w:tcMar>
              <w:top w:w="35" w:type="dxa"/>
              <w:left w:w="40" w:type="dxa"/>
              <w:bottom w:w="35" w:type="dxa"/>
              <w:right w:w="40" w:type="dxa"/>
            </w:tcMar>
          </w:tcPr>
          <w:p w14:paraId="14DD56C4">
            <w:pPr>
              <w:jc w:val="center"/>
            </w:pPr>
            <w:r>
              <w:rPr>
                <w:b/>
                <w:sz w:val="17"/>
              </w:rPr>
              <w:t>Guide Sign</w:t>
            </w:r>
          </w:p>
        </w:tc>
      </w:tr>
      <w:tr w14:paraId="25969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00E16951">
            <w:pPr>
              <w:jc w:val="center"/>
            </w:pPr>
          </w:p>
        </w:tc>
        <w:tc>
          <w:tcPr>
            <w:tcW w:w="864" w:type="dxa"/>
            <w:tcMar>
              <w:top w:w="30" w:type="dxa"/>
              <w:left w:w="40" w:type="dxa"/>
              <w:bottom w:w="30" w:type="dxa"/>
              <w:right w:w="40" w:type="dxa"/>
            </w:tcMar>
          </w:tcPr>
          <w:p w14:paraId="58B4445D">
            <w:pPr>
              <w:jc w:val="center"/>
            </w:pPr>
            <w:r>
              <w:rPr>
                <w:b/>
                <w:sz w:val="16"/>
              </w:rPr>
              <w:t>1</w:t>
            </w:r>
          </w:p>
        </w:tc>
        <w:tc>
          <w:tcPr>
            <w:tcW w:w="4896" w:type="dxa"/>
            <w:tcMar>
              <w:top w:w="30" w:type="dxa"/>
              <w:left w:w="40" w:type="dxa"/>
              <w:bottom w:w="30" w:type="dxa"/>
              <w:right w:w="40" w:type="dxa"/>
            </w:tcMar>
          </w:tcPr>
          <w:p w14:paraId="2F855155"/>
        </w:tc>
        <w:tc>
          <w:tcPr>
            <w:tcW w:w="1440" w:type="dxa"/>
            <w:tcMar>
              <w:top w:w="30" w:type="dxa"/>
              <w:left w:w="40" w:type="dxa"/>
              <w:bottom w:w="30" w:type="dxa"/>
              <w:right w:w="40" w:type="dxa"/>
            </w:tcMar>
          </w:tcPr>
          <w:p w14:paraId="5121D687">
            <w:pPr>
              <w:jc w:val="center"/>
            </w:pPr>
          </w:p>
        </w:tc>
        <w:tc>
          <w:tcPr>
            <w:tcW w:w="1440" w:type="dxa"/>
            <w:tcMar>
              <w:top w:w="30" w:type="dxa"/>
              <w:left w:w="40" w:type="dxa"/>
              <w:bottom w:w="30" w:type="dxa"/>
              <w:right w:w="40" w:type="dxa"/>
            </w:tcMar>
          </w:tcPr>
          <w:p w14:paraId="5C94E86A">
            <w:pPr>
              <w:jc w:val="center"/>
            </w:pPr>
          </w:p>
        </w:tc>
      </w:tr>
      <w:tr w14:paraId="16DA8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5008982F">
            <w:pPr>
              <w:jc w:val="center"/>
            </w:pPr>
          </w:p>
        </w:tc>
        <w:tc>
          <w:tcPr>
            <w:tcW w:w="864" w:type="dxa"/>
            <w:tcMar>
              <w:top w:w="30" w:type="dxa"/>
              <w:left w:w="40" w:type="dxa"/>
              <w:bottom w:w="30" w:type="dxa"/>
              <w:right w:w="40" w:type="dxa"/>
            </w:tcMar>
          </w:tcPr>
          <w:p w14:paraId="1017C67F">
            <w:pPr>
              <w:jc w:val="center"/>
            </w:pPr>
            <w:r>
              <w:rPr>
                <w:b/>
                <w:sz w:val="16"/>
              </w:rPr>
              <w:t>2</w:t>
            </w:r>
          </w:p>
        </w:tc>
        <w:tc>
          <w:tcPr>
            <w:tcW w:w="4896" w:type="dxa"/>
            <w:tcMar>
              <w:top w:w="30" w:type="dxa"/>
              <w:left w:w="40" w:type="dxa"/>
              <w:bottom w:w="30" w:type="dxa"/>
              <w:right w:w="40" w:type="dxa"/>
            </w:tcMar>
          </w:tcPr>
          <w:p w14:paraId="33756EF6"/>
        </w:tc>
        <w:tc>
          <w:tcPr>
            <w:tcW w:w="1440" w:type="dxa"/>
            <w:tcMar>
              <w:top w:w="30" w:type="dxa"/>
              <w:left w:w="40" w:type="dxa"/>
              <w:bottom w:w="30" w:type="dxa"/>
              <w:right w:w="40" w:type="dxa"/>
            </w:tcMar>
          </w:tcPr>
          <w:p w14:paraId="1B1F9477">
            <w:pPr>
              <w:jc w:val="both"/>
            </w:pPr>
          </w:p>
        </w:tc>
        <w:tc>
          <w:tcPr>
            <w:tcW w:w="1440" w:type="dxa"/>
            <w:tcMar>
              <w:top w:w="30" w:type="dxa"/>
              <w:left w:w="40" w:type="dxa"/>
              <w:bottom w:w="30" w:type="dxa"/>
              <w:right w:w="40" w:type="dxa"/>
            </w:tcMar>
          </w:tcPr>
          <w:p w14:paraId="55FCC7C1">
            <w:pPr>
              <w:jc w:val="center"/>
            </w:pPr>
          </w:p>
        </w:tc>
      </w:tr>
      <w:tr w14:paraId="2975B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44E16AA3">
            <w:pPr>
              <w:jc w:val="center"/>
            </w:pPr>
          </w:p>
        </w:tc>
        <w:tc>
          <w:tcPr>
            <w:tcW w:w="864" w:type="dxa"/>
            <w:tcMar>
              <w:top w:w="30" w:type="dxa"/>
              <w:left w:w="40" w:type="dxa"/>
              <w:bottom w:w="30" w:type="dxa"/>
              <w:right w:w="40" w:type="dxa"/>
            </w:tcMar>
          </w:tcPr>
          <w:p w14:paraId="48AB841A">
            <w:pPr>
              <w:jc w:val="center"/>
            </w:pPr>
            <w:r>
              <w:rPr>
                <w:b/>
                <w:sz w:val="16"/>
              </w:rPr>
              <w:t>3</w:t>
            </w:r>
          </w:p>
        </w:tc>
        <w:tc>
          <w:tcPr>
            <w:tcW w:w="4896" w:type="dxa"/>
            <w:tcMar>
              <w:top w:w="30" w:type="dxa"/>
              <w:left w:w="40" w:type="dxa"/>
              <w:bottom w:w="30" w:type="dxa"/>
              <w:right w:w="40" w:type="dxa"/>
            </w:tcMar>
          </w:tcPr>
          <w:p w14:paraId="52E5AE8B"/>
        </w:tc>
        <w:tc>
          <w:tcPr>
            <w:tcW w:w="1440" w:type="dxa"/>
            <w:tcMar>
              <w:top w:w="30" w:type="dxa"/>
              <w:left w:w="40" w:type="dxa"/>
              <w:bottom w:w="30" w:type="dxa"/>
              <w:right w:w="40" w:type="dxa"/>
            </w:tcMar>
          </w:tcPr>
          <w:p w14:paraId="722050A5">
            <w:pPr>
              <w:jc w:val="both"/>
            </w:pPr>
          </w:p>
        </w:tc>
        <w:tc>
          <w:tcPr>
            <w:tcW w:w="1440" w:type="dxa"/>
            <w:tcMar>
              <w:top w:w="30" w:type="dxa"/>
              <w:left w:w="40" w:type="dxa"/>
              <w:bottom w:w="30" w:type="dxa"/>
              <w:right w:w="40" w:type="dxa"/>
            </w:tcMar>
          </w:tcPr>
          <w:p w14:paraId="167C943D">
            <w:pPr>
              <w:jc w:val="center"/>
            </w:pPr>
          </w:p>
        </w:tc>
      </w:tr>
      <w:tr w14:paraId="7DCDF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565B2B78">
            <w:pPr>
              <w:jc w:val="center"/>
            </w:pPr>
          </w:p>
        </w:tc>
        <w:tc>
          <w:tcPr>
            <w:tcW w:w="864" w:type="dxa"/>
            <w:tcMar>
              <w:top w:w="30" w:type="dxa"/>
              <w:left w:w="40" w:type="dxa"/>
              <w:bottom w:w="30" w:type="dxa"/>
              <w:right w:w="40" w:type="dxa"/>
            </w:tcMar>
          </w:tcPr>
          <w:p w14:paraId="4FA13C42">
            <w:pPr>
              <w:jc w:val="center"/>
            </w:pPr>
            <w:r>
              <w:rPr>
                <w:b/>
                <w:sz w:val="16"/>
              </w:rPr>
              <w:t>4</w:t>
            </w:r>
          </w:p>
        </w:tc>
        <w:tc>
          <w:tcPr>
            <w:tcW w:w="4896" w:type="dxa"/>
            <w:tcMar>
              <w:top w:w="30" w:type="dxa"/>
              <w:left w:w="40" w:type="dxa"/>
              <w:bottom w:w="30" w:type="dxa"/>
              <w:right w:w="40" w:type="dxa"/>
            </w:tcMar>
          </w:tcPr>
          <w:p w14:paraId="196EB5F3"/>
        </w:tc>
        <w:tc>
          <w:tcPr>
            <w:tcW w:w="1440" w:type="dxa"/>
            <w:tcMar>
              <w:top w:w="30" w:type="dxa"/>
              <w:left w:w="40" w:type="dxa"/>
              <w:bottom w:w="30" w:type="dxa"/>
              <w:right w:w="40" w:type="dxa"/>
            </w:tcMar>
          </w:tcPr>
          <w:p w14:paraId="34871720">
            <w:pPr>
              <w:jc w:val="both"/>
            </w:pPr>
          </w:p>
        </w:tc>
        <w:tc>
          <w:tcPr>
            <w:tcW w:w="1440" w:type="dxa"/>
            <w:tcMar>
              <w:top w:w="30" w:type="dxa"/>
              <w:left w:w="40" w:type="dxa"/>
              <w:bottom w:w="30" w:type="dxa"/>
              <w:right w:w="40" w:type="dxa"/>
            </w:tcMar>
          </w:tcPr>
          <w:p w14:paraId="08DA62A1">
            <w:pPr>
              <w:jc w:val="center"/>
            </w:pPr>
          </w:p>
        </w:tc>
      </w:tr>
      <w:tr w14:paraId="1EEF3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4B235FB9">
            <w:pPr>
              <w:jc w:val="center"/>
            </w:pPr>
          </w:p>
        </w:tc>
        <w:tc>
          <w:tcPr>
            <w:tcW w:w="864" w:type="dxa"/>
            <w:tcMar>
              <w:top w:w="30" w:type="dxa"/>
              <w:left w:w="40" w:type="dxa"/>
              <w:bottom w:w="30" w:type="dxa"/>
              <w:right w:w="40" w:type="dxa"/>
            </w:tcMar>
          </w:tcPr>
          <w:p w14:paraId="176C6FAB">
            <w:pPr>
              <w:jc w:val="center"/>
            </w:pPr>
            <w:r>
              <w:rPr>
                <w:b/>
                <w:sz w:val="16"/>
              </w:rPr>
              <w:t>5</w:t>
            </w:r>
          </w:p>
        </w:tc>
        <w:tc>
          <w:tcPr>
            <w:tcW w:w="4896" w:type="dxa"/>
            <w:tcMar>
              <w:top w:w="30" w:type="dxa"/>
              <w:left w:w="40" w:type="dxa"/>
              <w:bottom w:w="30" w:type="dxa"/>
              <w:right w:w="40" w:type="dxa"/>
            </w:tcMar>
          </w:tcPr>
          <w:p w14:paraId="56D68745"/>
        </w:tc>
        <w:tc>
          <w:tcPr>
            <w:tcW w:w="1440" w:type="dxa"/>
            <w:tcMar>
              <w:top w:w="30" w:type="dxa"/>
              <w:left w:w="40" w:type="dxa"/>
              <w:bottom w:w="30" w:type="dxa"/>
              <w:right w:w="40" w:type="dxa"/>
            </w:tcMar>
          </w:tcPr>
          <w:p w14:paraId="4C1306A3">
            <w:pPr>
              <w:jc w:val="both"/>
            </w:pPr>
          </w:p>
        </w:tc>
        <w:tc>
          <w:tcPr>
            <w:tcW w:w="1440" w:type="dxa"/>
            <w:tcMar>
              <w:top w:w="30" w:type="dxa"/>
              <w:left w:w="40" w:type="dxa"/>
              <w:bottom w:w="30" w:type="dxa"/>
              <w:right w:w="40" w:type="dxa"/>
            </w:tcMar>
          </w:tcPr>
          <w:p w14:paraId="07D2602B">
            <w:pPr>
              <w:jc w:val="center"/>
            </w:pPr>
          </w:p>
        </w:tc>
      </w:tr>
      <w:tr w14:paraId="7793D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96" w:type="dxa"/>
            <w:tcMar>
              <w:top w:w="30" w:type="dxa"/>
              <w:left w:w="40" w:type="dxa"/>
              <w:bottom w:w="30" w:type="dxa"/>
              <w:right w:w="40" w:type="dxa"/>
            </w:tcMar>
          </w:tcPr>
          <w:p w14:paraId="0415B985">
            <w:pPr>
              <w:jc w:val="center"/>
            </w:pPr>
          </w:p>
        </w:tc>
        <w:tc>
          <w:tcPr>
            <w:tcW w:w="864" w:type="dxa"/>
            <w:tcMar>
              <w:top w:w="30" w:type="dxa"/>
              <w:left w:w="40" w:type="dxa"/>
              <w:bottom w:w="30" w:type="dxa"/>
              <w:right w:w="40" w:type="dxa"/>
            </w:tcMar>
          </w:tcPr>
          <w:p w14:paraId="5D56DCFA">
            <w:pPr>
              <w:jc w:val="center"/>
            </w:pPr>
            <w:r>
              <w:rPr>
                <w:b/>
                <w:sz w:val="16"/>
              </w:rPr>
              <w:t>6</w:t>
            </w:r>
          </w:p>
        </w:tc>
        <w:tc>
          <w:tcPr>
            <w:tcW w:w="4896" w:type="dxa"/>
            <w:tcMar>
              <w:top w:w="30" w:type="dxa"/>
              <w:left w:w="40" w:type="dxa"/>
              <w:bottom w:w="30" w:type="dxa"/>
              <w:right w:w="40" w:type="dxa"/>
            </w:tcMar>
          </w:tcPr>
          <w:p w14:paraId="496495E0"/>
        </w:tc>
        <w:tc>
          <w:tcPr>
            <w:tcW w:w="1440" w:type="dxa"/>
            <w:tcMar>
              <w:top w:w="30" w:type="dxa"/>
              <w:left w:w="40" w:type="dxa"/>
              <w:bottom w:w="30" w:type="dxa"/>
              <w:right w:w="40" w:type="dxa"/>
            </w:tcMar>
          </w:tcPr>
          <w:p w14:paraId="585EBC8F">
            <w:pPr>
              <w:jc w:val="center"/>
            </w:pPr>
          </w:p>
        </w:tc>
        <w:tc>
          <w:tcPr>
            <w:tcW w:w="1440" w:type="dxa"/>
            <w:tcMar>
              <w:top w:w="30" w:type="dxa"/>
              <w:left w:w="40" w:type="dxa"/>
              <w:bottom w:w="30" w:type="dxa"/>
              <w:right w:w="40" w:type="dxa"/>
            </w:tcMar>
          </w:tcPr>
          <w:p w14:paraId="3475E3C2">
            <w:pPr>
              <w:jc w:val="center"/>
            </w:pPr>
          </w:p>
        </w:tc>
      </w:tr>
      <w:tr w14:paraId="63458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6776B581">
            <w:pPr>
              <w:jc w:val="center"/>
            </w:pPr>
          </w:p>
        </w:tc>
        <w:tc>
          <w:tcPr>
            <w:tcW w:w="864" w:type="dxa"/>
            <w:tcMar>
              <w:top w:w="30" w:type="dxa"/>
              <w:left w:w="40" w:type="dxa"/>
              <w:bottom w:w="30" w:type="dxa"/>
              <w:right w:w="40" w:type="dxa"/>
            </w:tcMar>
          </w:tcPr>
          <w:p w14:paraId="77C11420">
            <w:pPr>
              <w:jc w:val="center"/>
            </w:pPr>
            <w:r>
              <w:rPr>
                <w:b/>
                <w:sz w:val="16"/>
              </w:rPr>
              <w:t>7</w:t>
            </w:r>
          </w:p>
        </w:tc>
        <w:tc>
          <w:tcPr>
            <w:tcW w:w="4896" w:type="dxa"/>
            <w:tcMar>
              <w:top w:w="30" w:type="dxa"/>
              <w:left w:w="40" w:type="dxa"/>
              <w:bottom w:w="30" w:type="dxa"/>
              <w:right w:w="40" w:type="dxa"/>
            </w:tcMar>
          </w:tcPr>
          <w:p w14:paraId="2DB7CF59"/>
        </w:tc>
        <w:tc>
          <w:tcPr>
            <w:tcW w:w="1440" w:type="dxa"/>
            <w:tcMar>
              <w:top w:w="30" w:type="dxa"/>
              <w:left w:w="40" w:type="dxa"/>
              <w:bottom w:w="30" w:type="dxa"/>
              <w:right w:w="40" w:type="dxa"/>
            </w:tcMar>
          </w:tcPr>
          <w:p w14:paraId="75CE89FD">
            <w:pPr>
              <w:jc w:val="center"/>
            </w:pPr>
          </w:p>
        </w:tc>
        <w:tc>
          <w:tcPr>
            <w:tcW w:w="1440" w:type="dxa"/>
            <w:tcMar>
              <w:top w:w="30" w:type="dxa"/>
              <w:left w:w="40" w:type="dxa"/>
              <w:bottom w:w="30" w:type="dxa"/>
              <w:right w:w="40" w:type="dxa"/>
            </w:tcMar>
          </w:tcPr>
          <w:p w14:paraId="2CECE43B">
            <w:pPr>
              <w:jc w:val="center"/>
            </w:pPr>
          </w:p>
        </w:tc>
      </w:tr>
      <w:tr w14:paraId="7E592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14C18665">
            <w:pPr>
              <w:jc w:val="center"/>
            </w:pPr>
          </w:p>
        </w:tc>
        <w:tc>
          <w:tcPr>
            <w:tcW w:w="864" w:type="dxa"/>
            <w:tcMar>
              <w:top w:w="30" w:type="dxa"/>
              <w:left w:w="40" w:type="dxa"/>
              <w:bottom w:w="30" w:type="dxa"/>
              <w:right w:w="40" w:type="dxa"/>
            </w:tcMar>
          </w:tcPr>
          <w:p w14:paraId="34E33E35">
            <w:pPr>
              <w:jc w:val="center"/>
            </w:pPr>
            <w:r>
              <w:rPr>
                <w:b/>
                <w:sz w:val="16"/>
              </w:rPr>
              <w:t>8</w:t>
            </w:r>
          </w:p>
        </w:tc>
        <w:tc>
          <w:tcPr>
            <w:tcW w:w="4896" w:type="dxa"/>
            <w:tcMar>
              <w:top w:w="30" w:type="dxa"/>
              <w:left w:w="40" w:type="dxa"/>
              <w:bottom w:w="30" w:type="dxa"/>
              <w:right w:w="40" w:type="dxa"/>
            </w:tcMar>
          </w:tcPr>
          <w:p w14:paraId="79521B8B"/>
        </w:tc>
        <w:tc>
          <w:tcPr>
            <w:tcW w:w="1440" w:type="dxa"/>
            <w:tcMar>
              <w:top w:w="30" w:type="dxa"/>
              <w:left w:w="40" w:type="dxa"/>
              <w:bottom w:w="30" w:type="dxa"/>
              <w:right w:w="40" w:type="dxa"/>
            </w:tcMar>
          </w:tcPr>
          <w:p w14:paraId="68E77FC1">
            <w:pPr>
              <w:jc w:val="center"/>
            </w:pPr>
          </w:p>
        </w:tc>
        <w:tc>
          <w:tcPr>
            <w:tcW w:w="1440" w:type="dxa"/>
            <w:tcMar>
              <w:top w:w="30" w:type="dxa"/>
              <w:left w:w="40" w:type="dxa"/>
              <w:bottom w:w="30" w:type="dxa"/>
              <w:right w:w="40" w:type="dxa"/>
            </w:tcMar>
          </w:tcPr>
          <w:p w14:paraId="37043D8E">
            <w:pPr>
              <w:jc w:val="center"/>
            </w:pPr>
          </w:p>
        </w:tc>
      </w:tr>
      <w:tr w14:paraId="4F364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96" w:type="dxa"/>
            <w:tcMar>
              <w:top w:w="30" w:type="dxa"/>
              <w:left w:w="40" w:type="dxa"/>
              <w:bottom w:w="30" w:type="dxa"/>
              <w:right w:w="40" w:type="dxa"/>
            </w:tcMar>
          </w:tcPr>
          <w:p w14:paraId="277D20BE">
            <w:pPr>
              <w:jc w:val="center"/>
            </w:pPr>
          </w:p>
        </w:tc>
        <w:tc>
          <w:tcPr>
            <w:tcW w:w="864" w:type="dxa"/>
            <w:tcMar>
              <w:top w:w="30" w:type="dxa"/>
              <w:left w:w="40" w:type="dxa"/>
              <w:bottom w:w="30" w:type="dxa"/>
              <w:right w:w="40" w:type="dxa"/>
            </w:tcMar>
          </w:tcPr>
          <w:p w14:paraId="67FA511B">
            <w:pPr>
              <w:jc w:val="center"/>
            </w:pPr>
            <w:r>
              <w:rPr>
                <w:b/>
                <w:sz w:val="16"/>
              </w:rPr>
              <w:t>9</w:t>
            </w:r>
          </w:p>
        </w:tc>
        <w:tc>
          <w:tcPr>
            <w:tcW w:w="4896" w:type="dxa"/>
            <w:tcMar>
              <w:top w:w="30" w:type="dxa"/>
              <w:left w:w="40" w:type="dxa"/>
              <w:bottom w:w="30" w:type="dxa"/>
              <w:right w:w="40" w:type="dxa"/>
            </w:tcMar>
          </w:tcPr>
          <w:p w14:paraId="45E82D74"/>
        </w:tc>
        <w:tc>
          <w:tcPr>
            <w:tcW w:w="1440" w:type="dxa"/>
            <w:tcMar>
              <w:top w:w="30" w:type="dxa"/>
              <w:left w:w="40" w:type="dxa"/>
              <w:bottom w:w="30" w:type="dxa"/>
              <w:right w:w="40" w:type="dxa"/>
            </w:tcMar>
          </w:tcPr>
          <w:p w14:paraId="362A6629">
            <w:pPr>
              <w:jc w:val="center"/>
            </w:pPr>
          </w:p>
        </w:tc>
        <w:tc>
          <w:tcPr>
            <w:tcW w:w="1440" w:type="dxa"/>
            <w:tcMar>
              <w:top w:w="30" w:type="dxa"/>
              <w:left w:w="40" w:type="dxa"/>
              <w:bottom w:w="30" w:type="dxa"/>
              <w:right w:w="40" w:type="dxa"/>
            </w:tcMar>
          </w:tcPr>
          <w:p w14:paraId="16763103">
            <w:pPr>
              <w:jc w:val="center"/>
            </w:pPr>
          </w:p>
        </w:tc>
      </w:tr>
      <w:tr w14:paraId="3DF95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78F4DBF6">
            <w:pPr>
              <w:jc w:val="center"/>
            </w:pPr>
          </w:p>
        </w:tc>
        <w:tc>
          <w:tcPr>
            <w:tcW w:w="864" w:type="dxa"/>
            <w:tcMar>
              <w:top w:w="30" w:type="dxa"/>
              <w:left w:w="40" w:type="dxa"/>
              <w:bottom w:w="30" w:type="dxa"/>
              <w:right w:w="40" w:type="dxa"/>
            </w:tcMar>
          </w:tcPr>
          <w:p w14:paraId="1098666C">
            <w:pPr>
              <w:jc w:val="center"/>
            </w:pPr>
            <w:r>
              <w:rPr>
                <w:b/>
                <w:sz w:val="16"/>
              </w:rPr>
              <w:t>10</w:t>
            </w:r>
          </w:p>
        </w:tc>
        <w:tc>
          <w:tcPr>
            <w:tcW w:w="4896" w:type="dxa"/>
            <w:tcMar>
              <w:top w:w="30" w:type="dxa"/>
              <w:left w:w="40" w:type="dxa"/>
              <w:bottom w:w="30" w:type="dxa"/>
              <w:right w:w="40" w:type="dxa"/>
            </w:tcMar>
          </w:tcPr>
          <w:p w14:paraId="71BCB41D"/>
        </w:tc>
        <w:tc>
          <w:tcPr>
            <w:tcW w:w="1440" w:type="dxa"/>
            <w:tcMar>
              <w:top w:w="30" w:type="dxa"/>
              <w:left w:w="40" w:type="dxa"/>
              <w:bottom w:w="30" w:type="dxa"/>
              <w:right w:w="40" w:type="dxa"/>
            </w:tcMar>
          </w:tcPr>
          <w:p w14:paraId="6DC8FF52">
            <w:pPr>
              <w:jc w:val="both"/>
            </w:pPr>
          </w:p>
        </w:tc>
        <w:tc>
          <w:tcPr>
            <w:tcW w:w="1440" w:type="dxa"/>
            <w:tcMar>
              <w:top w:w="30" w:type="dxa"/>
              <w:left w:w="40" w:type="dxa"/>
              <w:bottom w:w="30" w:type="dxa"/>
              <w:right w:w="40" w:type="dxa"/>
            </w:tcMar>
          </w:tcPr>
          <w:p w14:paraId="0EB7AA60">
            <w:pPr>
              <w:jc w:val="center"/>
            </w:pPr>
          </w:p>
        </w:tc>
      </w:tr>
      <w:tr w14:paraId="567F5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20B073B1">
            <w:pPr>
              <w:jc w:val="center"/>
            </w:pPr>
          </w:p>
        </w:tc>
        <w:tc>
          <w:tcPr>
            <w:tcW w:w="864" w:type="dxa"/>
            <w:tcMar>
              <w:top w:w="30" w:type="dxa"/>
              <w:left w:w="40" w:type="dxa"/>
              <w:bottom w:w="30" w:type="dxa"/>
              <w:right w:w="40" w:type="dxa"/>
            </w:tcMar>
          </w:tcPr>
          <w:p w14:paraId="57272F0F">
            <w:pPr>
              <w:jc w:val="center"/>
            </w:pPr>
            <w:r>
              <w:rPr>
                <w:b/>
                <w:sz w:val="16"/>
              </w:rPr>
              <w:t>11</w:t>
            </w:r>
          </w:p>
        </w:tc>
        <w:tc>
          <w:tcPr>
            <w:tcW w:w="4896" w:type="dxa"/>
            <w:tcMar>
              <w:top w:w="30" w:type="dxa"/>
              <w:left w:w="40" w:type="dxa"/>
              <w:bottom w:w="30" w:type="dxa"/>
              <w:right w:w="40" w:type="dxa"/>
            </w:tcMar>
          </w:tcPr>
          <w:p w14:paraId="2A3924FB"/>
        </w:tc>
        <w:tc>
          <w:tcPr>
            <w:tcW w:w="1440" w:type="dxa"/>
            <w:tcMar>
              <w:top w:w="30" w:type="dxa"/>
              <w:left w:w="40" w:type="dxa"/>
              <w:bottom w:w="30" w:type="dxa"/>
              <w:right w:w="40" w:type="dxa"/>
            </w:tcMar>
          </w:tcPr>
          <w:p w14:paraId="1408EA86">
            <w:pPr>
              <w:jc w:val="both"/>
            </w:pPr>
          </w:p>
        </w:tc>
        <w:tc>
          <w:tcPr>
            <w:tcW w:w="1440" w:type="dxa"/>
            <w:tcMar>
              <w:top w:w="30" w:type="dxa"/>
              <w:left w:w="40" w:type="dxa"/>
              <w:bottom w:w="30" w:type="dxa"/>
              <w:right w:w="40" w:type="dxa"/>
            </w:tcMar>
          </w:tcPr>
          <w:p w14:paraId="1C249242">
            <w:pPr>
              <w:jc w:val="center"/>
            </w:pPr>
          </w:p>
        </w:tc>
      </w:tr>
      <w:tr w14:paraId="18067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2FB2B334">
            <w:pPr>
              <w:jc w:val="center"/>
            </w:pPr>
          </w:p>
        </w:tc>
        <w:tc>
          <w:tcPr>
            <w:tcW w:w="864" w:type="dxa"/>
            <w:tcMar>
              <w:top w:w="30" w:type="dxa"/>
              <w:left w:w="40" w:type="dxa"/>
              <w:bottom w:w="30" w:type="dxa"/>
              <w:right w:w="40" w:type="dxa"/>
            </w:tcMar>
          </w:tcPr>
          <w:p w14:paraId="07D6B292">
            <w:pPr>
              <w:jc w:val="center"/>
            </w:pPr>
            <w:r>
              <w:rPr>
                <w:b/>
                <w:sz w:val="16"/>
              </w:rPr>
              <w:t>12</w:t>
            </w:r>
          </w:p>
        </w:tc>
        <w:tc>
          <w:tcPr>
            <w:tcW w:w="4896" w:type="dxa"/>
            <w:tcMar>
              <w:top w:w="30" w:type="dxa"/>
              <w:left w:w="40" w:type="dxa"/>
              <w:bottom w:w="30" w:type="dxa"/>
              <w:right w:w="40" w:type="dxa"/>
            </w:tcMar>
          </w:tcPr>
          <w:p w14:paraId="5F9294FF"/>
        </w:tc>
        <w:tc>
          <w:tcPr>
            <w:tcW w:w="1440" w:type="dxa"/>
            <w:tcMar>
              <w:top w:w="30" w:type="dxa"/>
              <w:left w:w="40" w:type="dxa"/>
              <w:bottom w:w="30" w:type="dxa"/>
              <w:right w:w="40" w:type="dxa"/>
            </w:tcMar>
          </w:tcPr>
          <w:p w14:paraId="7C1005F5">
            <w:pPr>
              <w:jc w:val="both"/>
            </w:pPr>
          </w:p>
        </w:tc>
        <w:tc>
          <w:tcPr>
            <w:tcW w:w="1440" w:type="dxa"/>
            <w:tcMar>
              <w:top w:w="30" w:type="dxa"/>
              <w:left w:w="40" w:type="dxa"/>
              <w:bottom w:w="30" w:type="dxa"/>
              <w:right w:w="40" w:type="dxa"/>
            </w:tcMar>
          </w:tcPr>
          <w:p w14:paraId="659C1C65">
            <w:pPr>
              <w:jc w:val="center"/>
            </w:pPr>
          </w:p>
        </w:tc>
      </w:tr>
      <w:tr w14:paraId="70A3F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466D03F7">
            <w:pPr>
              <w:jc w:val="center"/>
            </w:pPr>
          </w:p>
        </w:tc>
        <w:tc>
          <w:tcPr>
            <w:tcW w:w="864" w:type="dxa"/>
            <w:tcMar>
              <w:top w:w="30" w:type="dxa"/>
              <w:left w:w="40" w:type="dxa"/>
              <w:bottom w:w="30" w:type="dxa"/>
              <w:right w:w="40" w:type="dxa"/>
            </w:tcMar>
          </w:tcPr>
          <w:p w14:paraId="1774DBD1">
            <w:pPr>
              <w:jc w:val="center"/>
            </w:pPr>
            <w:r>
              <w:rPr>
                <w:b/>
                <w:sz w:val="16"/>
              </w:rPr>
              <w:t>13</w:t>
            </w:r>
          </w:p>
        </w:tc>
        <w:tc>
          <w:tcPr>
            <w:tcW w:w="4896" w:type="dxa"/>
            <w:tcMar>
              <w:top w:w="30" w:type="dxa"/>
              <w:left w:w="40" w:type="dxa"/>
              <w:bottom w:w="30" w:type="dxa"/>
              <w:right w:w="40" w:type="dxa"/>
            </w:tcMar>
          </w:tcPr>
          <w:p w14:paraId="1BE30837"/>
        </w:tc>
        <w:tc>
          <w:tcPr>
            <w:tcW w:w="1440" w:type="dxa"/>
            <w:tcMar>
              <w:top w:w="30" w:type="dxa"/>
              <w:left w:w="40" w:type="dxa"/>
              <w:bottom w:w="30" w:type="dxa"/>
              <w:right w:w="40" w:type="dxa"/>
            </w:tcMar>
          </w:tcPr>
          <w:p w14:paraId="15FB4F23">
            <w:pPr>
              <w:jc w:val="center"/>
            </w:pPr>
          </w:p>
        </w:tc>
        <w:tc>
          <w:tcPr>
            <w:tcW w:w="1440" w:type="dxa"/>
            <w:tcMar>
              <w:top w:w="30" w:type="dxa"/>
              <w:left w:w="40" w:type="dxa"/>
              <w:bottom w:w="30" w:type="dxa"/>
              <w:right w:w="40" w:type="dxa"/>
            </w:tcMar>
          </w:tcPr>
          <w:p w14:paraId="55434282">
            <w:pPr>
              <w:jc w:val="center"/>
            </w:pPr>
          </w:p>
        </w:tc>
      </w:tr>
      <w:tr w14:paraId="662E6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6" w:type="dxa"/>
            <w:tcMar>
              <w:top w:w="30" w:type="dxa"/>
              <w:left w:w="40" w:type="dxa"/>
              <w:bottom w:w="30" w:type="dxa"/>
              <w:right w:w="40" w:type="dxa"/>
            </w:tcMar>
          </w:tcPr>
          <w:p w14:paraId="0764544A">
            <w:pPr>
              <w:jc w:val="center"/>
            </w:pPr>
          </w:p>
        </w:tc>
        <w:tc>
          <w:tcPr>
            <w:tcW w:w="864" w:type="dxa"/>
            <w:tcMar>
              <w:top w:w="30" w:type="dxa"/>
              <w:left w:w="40" w:type="dxa"/>
              <w:bottom w:w="30" w:type="dxa"/>
              <w:right w:w="40" w:type="dxa"/>
            </w:tcMar>
          </w:tcPr>
          <w:p w14:paraId="78D73C4F">
            <w:pPr>
              <w:jc w:val="center"/>
            </w:pPr>
            <w:r>
              <w:rPr>
                <w:b/>
                <w:sz w:val="16"/>
              </w:rPr>
              <w:t>14</w:t>
            </w:r>
          </w:p>
        </w:tc>
        <w:tc>
          <w:tcPr>
            <w:tcW w:w="4896" w:type="dxa"/>
            <w:tcMar>
              <w:top w:w="30" w:type="dxa"/>
              <w:left w:w="40" w:type="dxa"/>
              <w:bottom w:w="30" w:type="dxa"/>
              <w:right w:w="40" w:type="dxa"/>
            </w:tcMar>
          </w:tcPr>
          <w:p w14:paraId="1E4E4521"/>
        </w:tc>
        <w:tc>
          <w:tcPr>
            <w:tcW w:w="1440" w:type="dxa"/>
            <w:tcMar>
              <w:top w:w="30" w:type="dxa"/>
              <w:left w:w="40" w:type="dxa"/>
              <w:bottom w:w="30" w:type="dxa"/>
              <w:right w:w="40" w:type="dxa"/>
            </w:tcMar>
          </w:tcPr>
          <w:p w14:paraId="2D9BBC85">
            <w:pPr>
              <w:jc w:val="both"/>
            </w:pPr>
          </w:p>
        </w:tc>
        <w:tc>
          <w:tcPr>
            <w:tcW w:w="1440" w:type="dxa"/>
            <w:tcMar>
              <w:top w:w="30" w:type="dxa"/>
              <w:left w:w="40" w:type="dxa"/>
              <w:bottom w:w="30" w:type="dxa"/>
              <w:right w:w="40" w:type="dxa"/>
            </w:tcMar>
          </w:tcPr>
          <w:p w14:paraId="455ED081">
            <w:pPr>
              <w:jc w:val="both"/>
            </w:pPr>
          </w:p>
        </w:tc>
      </w:tr>
    </w:tbl>
    <w:p w14:paraId="7EE86A75">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503B4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605BDC51">
            <w:pPr>
              <w:jc w:val="center"/>
            </w:pPr>
            <w:r>
              <w:drawing>
                <wp:inline distT="0" distB="0" distL="114300" distR="114300">
                  <wp:extent cx="868680" cy="765810"/>
                  <wp:effectExtent l="0" t="0" r="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56CA504D">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296662CD">
      <w:pPr>
        <w:spacing w:before="40" w:after="120"/>
      </w:pPr>
    </w:p>
    <w:p w14:paraId="6020CEBE">
      <w:pPr>
        <w:spacing w:after="40"/>
        <w:jc w:val="right"/>
        <w:rPr>
          <w:rFonts w:hint="default"/>
          <w:b/>
          <w:lang w:val="en-US"/>
        </w:rPr>
      </w:pPr>
      <w:r>
        <w:rPr>
          <w:b/>
        </w:rPr>
        <w:t>ACE/CMPN/FR/16/202</w:t>
      </w:r>
      <w:r>
        <w:rPr>
          <w:rFonts w:hint="default"/>
          <w:b/>
          <w:lang w:val="en-US"/>
        </w:rPr>
        <w:t>6-27</w:t>
      </w:r>
    </w:p>
    <w:p w14:paraId="78EAEDDF">
      <w:pPr>
        <w:spacing w:after="40"/>
        <w:jc w:val="center"/>
      </w:pPr>
      <w:r>
        <w:rPr>
          <w:rFonts w:hint="default"/>
          <w:b/>
          <w:lang w:val="en-US"/>
        </w:rPr>
        <w:t xml:space="preserve">                                                                                                                         Date:-</w:t>
      </w:r>
      <w:r>
        <w:rPr>
          <w:b/>
        </w:rPr>
        <w:br w:type="textWrapping"/>
      </w:r>
    </w:p>
    <w:p w14:paraId="43A597F4">
      <w:pPr>
        <w:spacing w:before="80" w:after="120"/>
        <w:jc w:val="center"/>
      </w:pPr>
      <w:r>
        <w:rPr>
          <w:rFonts w:ascii="Times New Roman" w:hAnsi="Times New Roman"/>
          <w:b/>
          <w:sz w:val="27"/>
        </w:rPr>
        <w:t>PROGRESS/ATTENDANCE REPORT</w:t>
      </w:r>
    </w:p>
    <w:p w14:paraId="792E27D0">
      <w:pPr>
        <w:spacing w:after="120" w:line="300" w:lineRule="auto"/>
      </w:pPr>
      <w:r>
        <w:rPr>
          <w:b/>
        </w:rPr>
        <w:t xml:space="preserve">Group No.: </w:t>
      </w:r>
      <w:r>
        <w:rPr>
          <w:rFonts w:hint="default"/>
          <w:b/>
          <w:lang w:val="en-US"/>
        </w:rPr>
        <w:t>31</w:t>
      </w:r>
      <w:r>
        <w:br w:type="textWrapping"/>
      </w:r>
      <w:r>
        <w:rPr>
          <w:b/>
        </w:rPr>
        <w:t xml:space="preserve">Title of the Project: </w:t>
      </w:r>
      <w:r>
        <w:t>Football Vision AI: Computer Vision and IoT Powered Autonomous Video Assistant Referee (VAR)</w:t>
      </w:r>
      <w:r>
        <w:br w:type="textWrapping"/>
      </w:r>
      <w:r>
        <w:rPr>
          <w:b/>
        </w:rPr>
        <w:t xml:space="preserve">Name of Student 1: </w:t>
      </w:r>
      <w:r>
        <w:t xml:space="preserve">Mann Sutariya   |   </w:t>
      </w:r>
      <w:r>
        <w:rPr>
          <w:b/>
        </w:rPr>
        <w:t xml:space="preserve">Name of Student 2: </w:t>
      </w:r>
      <w:r>
        <w:t>Tejas Walanj</w:t>
      </w:r>
      <w:r>
        <w:br w:type="textWrapping"/>
      </w:r>
      <w:r>
        <w:rPr>
          <w:b/>
        </w:rPr>
        <w:t xml:space="preserve">Name of Student 3: </w:t>
      </w:r>
      <w:r>
        <w:t xml:space="preserve">Karan Sonar      |   </w:t>
      </w:r>
      <w:r>
        <w:rPr>
          <w:b/>
        </w:rPr>
        <w:t xml:space="preserve">Name of Student 4: </w:t>
      </w:r>
      <w:r>
        <w:t>Yashwin Rajpurohit</w:t>
      </w:r>
      <w:r>
        <w:br w:type="textWrapping"/>
      </w:r>
      <w:r>
        <w:rPr>
          <w:b/>
        </w:rPr>
        <w:t xml:space="preserve">Name of the Supervisor/Guide: </w:t>
      </w:r>
      <w:r>
        <w:t>Prof. Varsha Patil</w:t>
      </w:r>
    </w:p>
    <w:tbl>
      <w:tblPr>
        <w:tblStyle w:val="12"/>
        <w:tblW w:w="103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8"/>
        <w:gridCol w:w="1038"/>
        <w:gridCol w:w="1038"/>
        <w:gridCol w:w="1038"/>
        <w:gridCol w:w="1038"/>
        <w:gridCol w:w="1038"/>
        <w:gridCol w:w="1038"/>
        <w:gridCol w:w="1038"/>
        <w:gridCol w:w="1038"/>
        <w:gridCol w:w="1038"/>
      </w:tblGrid>
      <w:tr w14:paraId="2E13E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4" w:hRule="atLeast"/>
          <w:jc w:val="center"/>
        </w:trPr>
        <w:tc>
          <w:tcPr>
            <w:tcW w:w="1038" w:type="dxa"/>
            <w:shd w:val="clear" w:color="auto" w:fill="F2F2F2"/>
            <w:tcMar>
              <w:top w:w="30" w:type="dxa"/>
              <w:left w:w="30" w:type="dxa"/>
              <w:bottom w:w="30" w:type="dxa"/>
              <w:right w:w="30" w:type="dxa"/>
            </w:tcMar>
          </w:tcPr>
          <w:p w14:paraId="0247D1DE">
            <w:pPr>
              <w:jc w:val="center"/>
            </w:pPr>
            <w:r>
              <w:rPr>
                <w:b/>
                <w:sz w:val="16"/>
              </w:rPr>
              <w:t>Sr No</w:t>
            </w:r>
          </w:p>
        </w:tc>
        <w:tc>
          <w:tcPr>
            <w:tcW w:w="1038" w:type="dxa"/>
            <w:shd w:val="clear" w:color="auto" w:fill="F2F2F2"/>
            <w:tcMar>
              <w:top w:w="30" w:type="dxa"/>
              <w:left w:w="30" w:type="dxa"/>
              <w:bottom w:w="30" w:type="dxa"/>
              <w:right w:w="30" w:type="dxa"/>
            </w:tcMar>
          </w:tcPr>
          <w:p w14:paraId="4E9E73AA">
            <w:pPr>
              <w:jc w:val="center"/>
            </w:pPr>
            <w:r>
              <w:rPr>
                <w:b/>
                <w:sz w:val="16"/>
              </w:rPr>
              <w:t>Date</w:t>
            </w:r>
          </w:p>
        </w:tc>
        <w:tc>
          <w:tcPr>
            <w:tcW w:w="1038" w:type="dxa"/>
            <w:shd w:val="clear" w:color="auto" w:fill="F2F2F2"/>
            <w:tcMar>
              <w:top w:w="30" w:type="dxa"/>
              <w:left w:w="30" w:type="dxa"/>
              <w:bottom w:w="30" w:type="dxa"/>
              <w:right w:w="30" w:type="dxa"/>
            </w:tcMar>
          </w:tcPr>
          <w:p w14:paraId="6B17627A">
            <w:pPr>
              <w:jc w:val="center"/>
            </w:pPr>
            <w:r>
              <w:rPr>
                <w:b/>
                <w:sz w:val="16"/>
              </w:rPr>
              <w:t>Att 1</w:t>
            </w:r>
          </w:p>
        </w:tc>
        <w:tc>
          <w:tcPr>
            <w:tcW w:w="1038" w:type="dxa"/>
            <w:shd w:val="clear" w:color="auto" w:fill="F2F2F2"/>
            <w:tcMar>
              <w:top w:w="30" w:type="dxa"/>
              <w:left w:w="30" w:type="dxa"/>
              <w:bottom w:w="30" w:type="dxa"/>
              <w:right w:w="30" w:type="dxa"/>
            </w:tcMar>
          </w:tcPr>
          <w:p w14:paraId="752B39FF">
            <w:pPr>
              <w:jc w:val="center"/>
            </w:pPr>
            <w:r>
              <w:rPr>
                <w:b/>
                <w:sz w:val="16"/>
              </w:rPr>
              <w:t>Att 2</w:t>
            </w:r>
          </w:p>
        </w:tc>
        <w:tc>
          <w:tcPr>
            <w:tcW w:w="1038" w:type="dxa"/>
            <w:shd w:val="clear" w:color="auto" w:fill="F2F2F2"/>
            <w:tcMar>
              <w:top w:w="30" w:type="dxa"/>
              <w:left w:w="30" w:type="dxa"/>
              <w:bottom w:w="30" w:type="dxa"/>
              <w:right w:w="30" w:type="dxa"/>
            </w:tcMar>
          </w:tcPr>
          <w:p w14:paraId="5848138E">
            <w:pPr>
              <w:jc w:val="center"/>
            </w:pPr>
            <w:r>
              <w:rPr>
                <w:b/>
                <w:sz w:val="16"/>
              </w:rPr>
              <w:t>Att 3</w:t>
            </w:r>
          </w:p>
        </w:tc>
        <w:tc>
          <w:tcPr>
            <w:tcW w:w="1038" w:type="dxa"/>
            <w:shd w:val="clear" w:color="auto" w:fill="F2F2F2"/>
            <w:tcMar>
              <w:top w:w="30" w:type="dxa"/>
              <w:left w:w="30" w:type="dxa"/>
              <w:bottom w:w="30" w:type="dxa"/>
              <w:right w:w="30" w:type="dxa"/>
            </w:tcMar>
          </w:tcPr>
          <w:p w14:paraId="5196CFE0">
            <w:pPr>
              <w:jc w:val="center"/>
            </w:pPr>
            <w:r>
              <w:rPr>
                <w:b/>
                <w:sz w:val="16"/>
              </w:rPr>
              <w:t>Att 4</w:t>
            </w:r>
          </w:p>
        </w:tc>
        <w:tc>
          <w:tcPr>
            <w:tcW w:w="1038" w:type="dxa"/>
            <w:shd w:val="clear" w:color="auto" w:fill="F2F2F2"/>
            <w:tcMar>
              <w:top w:w="30" w:type="dxa"/>
              <w:left w:w="30" w:type="dxa"/>
              <w:bottom w:w="30" w:type="dxa"/>
              <w:right w:w="30" w:type="dxa"/>
            </w:tcMar>
          </w:tcPr>
          <w:p w14:paraId="4F8F5CBE">
            <w:pPr>
              <w:jc w:val="center"/>
            </w:pPr>
            <w:r>
              <w:rPr>
                <w:b/>
                <w:sz w:val="16"/>
              </w:rPr>
              <w:t>Progress / Suggestion</w:t>
            </w:r>
          </w:p>
        </w:tc>
        <w:tc>
          <w:tcPr>
            <w:tcW w:w="1038" w:type="dxa"/>
            <w:shd w:val="clear" w:color="auto" w:fill="F2F2F2"/>
            <w:tcMar>
              <w:top w:w="30" w:type="dxa"/>
              <w:left w:w="30" w:type="dxa"/>
              <w:bottom w:w="30" w:type="dxa"/>
              <w:right w:w="30" w:type="dxa"/>
            </w:tcMar>
          </w:tcPr>
          <w:p w14:paraId="6A77877C">
            <w:pPr>
              <w:jc w:val="center"/>
            </w:pPr>
            <w:r>
              <w:rPr>
                <w:b/>
                <w:sz w:val="16"/>
              </w:rPr>
              <w:t>CO</w:t>
            </w:r>
          </w:p>
        </w:tc>
        <w:tc>
          <w:tcPr>
            <w:tcW w:w="1038" w:type="dxa"/>
            <w:shd w:val="clear" w:color="auto" w:fill="F2F2F2"/>
            <w:tcMar>
              <w:top w:w="30" w:type="dxa"/>
              <w:left w:w="30" w:type="dxa"/>
              <w:bottom w:w="30" w:type="dxa"/>
              <w:right w:w="30" w:type="dxa"/>
            </w:tcMar>
          </w:tcPr>
          <w:p w14:paraId="26EE39BC">
            <w:pPr>
              <w:jc w:val="center"/>
            </w:pPr>
            <w:r>
              <w:rPr>
                <w:b/>
                <w:sz w:val="16"/>
              </w:rPr>
              <w:t>PO</w:t>
            </w:r>
          </w:p>
        </w:tc>
        <w:tc>
          <w:tcPr>
            <w:tcW w:w="1038" w:type="dxa"/>
            <w:shd w:val="clear" w:color="auto" w:fill="F2F2F2"/>
            <w:tcMar>
              <w:top w:w="30" w:type="dxa"/>
              <w:left w:w="30" w:type="dxa"/>
              <w:bottom w:w="30" w:type="dxa"/>
              <w:right w:w="30" w:type="dxa"/>
            </w:tcMar>
          </w:tcPr>
          <w:p w14:paraId="0D0D5762">
            <w:pPr>
              <w:jc w:val="center"/>
            </w:pPr>
            <w:r>
              <w:rPr>
                <w:b/>
                <w:sz w:val="16"/>
              </w:rPr>
              <w:t>PSO</w:t>
            </w:r>
          </w:p>
        </w:tc>
      </w:tr>
      <w:tr w14:paraId="0B638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58" w:hRule="atLeast"/>
          <w:jc w:val="center"/>
        </w:trPr>
        <w:tc>
          <w:tcPr>
            <w:tcW w:w="1038" w:type="dxa"/>
            <w:tcMar>
              <w:top w:w="30" w:type="dxa"/>
              <w:left w:w="30" w:type="dxa"/>
              <w:bottom w:w="30" w:type="dxa"/>
              <w:right w:w="30" w:type="dxa"/>
            </w:tcMar>
          </w:tcPr>
          <w:p w14:paraId="31F94B66">
            <w:pPr>
              <w:jc w:val="center"/>
            </w:pPr>
            <w:r>
              <w:rPr>
                <w:b/>
                <w:sz w:val="16"/>
              </w:rPr>
              <w:t>1</w:t>
            </w:r>
          </w:p>
        </w:tc>
        <w:tc>
          <w:tcPr>
            <w:tcW w:w="1038" w:type="dxa"/>
            <w:tcMar>
              <w:top w:w="30" w:type="dxa"/>
              <w:left w:w="30" w:type="dxa"/>
              <w:bottom w:w="30" w:type="dxa"/>
              <w:right w:w="30" w:type="dxa"/>
            </w:tcMar>
          </w:tcPr>
          <w:p w14:paraId="4299089B">
            <w:pPr>
              <w:jc w:val="center"/>
            </w:pPr>
          </w:p>
        </w:tc>
        <w:tc>
          <w:tcPr>
            <w:tcW w:w="1038" w:type="dxa"/>
            <w:tcMar>
              <w:top w:w="30" w:type="dxa"/>
              <w:left w:w="30" w:type="dxa"/>
              <w:bottom w:w="30" w:type="dxa"/>
              <w:right w:w="30" w:type="dxa"/>
            </w:tcMar>
          </w:tcPr>
          <w:p w14:paraId="3A8EDD79">
            <w:pPr>
              <w:jc w:val="center"/>
            </w:pPr>
          </w:p>
        </w:tc>
        <w:tc>
          <w:tcPr>
            <w:tcW w:w="1038" w:type="dxa"/>
            <w:tcMar>
              <w:top w:w="30" w:type="dxa"/>
              <w:left w:w="30" w:type="dxa"/>
              <w:bottom w:w="30" w:type="dxa"/>
              <w:right w:w="30" w:type="dxa"/>
            </w:tcMar>
          </w:tcPr>
          <w:p w14:paraId="462B1DAD">
            <w:pPr>
              <w:jc w:val="center"/>
            </w:pPr>
          </w:p>
        </w:tc>
        <w:tc>
          <w:tcPr>
            <w:tcW w:w="1038" w:type="dxa"/>
            <w:tcMar>
              <w:top w:w="30" w:type="dxa"/>
              <w:left w:w="30" w:type="dxa"/>
              <w:bottom w:w="30" w:type="dxa"/>
              <w:right w:w="30" w:type="dxa"/>
            </w:tcMar>
          </w:tcPr>
          <w:p w14:paraId="1598904A">
            <w:pPr>
              <w:jc w:val="center"/>
            </w:pPr>
          </w:p>
        </w:tc>
        <w:tc>
          <w:tcPr>
            <w:tcW w:w="1038" w:type="dxa"/>
            <w:tcMar>
              <w:top w:w="30" w:type="dxa"/>
              <w:left w:w="30" w:type="dxa"/>
              <w:bottom w:w="30" w:type="dxa"/>
              <w:right w:w="30" w:type="dxa"/>
            </w:tcMar>
          </w:tcPr>
          <w:p w14:paraId="24EAC706">
            <w:pPr>
              <w:jc w:val="center"/>
            </w:pPr>
          </w:p>
        </w:tc>
        <w:tc>
          <w:tcPr>
            <w:tcW w:w="1038" w:type="dxa"/>
            <w:tcMar>
              <w:top w:w="30" w:type="dxa"/>
              <w:left w:w="30" w:type="dxa"/>
              <w:bottom w:w="30" w:type="dxa"/>
              <w:right w:w="30" w:type="dxa"/>
            </w:tcMar>
          </w:tcPr>
          <w:p w14:paraId="7D87B1EF"/>
        </w:tc>
        <w:tc>
          <w:tcPr>
            <w:tcW w:w="1038" w:type="dxa"/>
            <w:tcMar>
              <w:top w:w="30" w:type="dxa"/>
              <w:left w:w="30" w:type="dxa"/>
              <w:bottom w:w="30" w:type="dxa"/>
              <w:right w:w="30" w:type="dxa"/>
            </w:tcMar>
          </w:tcPr>
          <w:p w14:paraId="70874A46">
            <w:pPr>
              <w:jc w:val="both"/>
            </w:pPr>
          </w:p>
        </w:tc>
        <w:tc>
          <w:tcPr>
            <w:tcW w:w="1038" w:type="dxa"/>
            <w:tcMar>
              <w:top w:w="30" w:type="dxa"/>
              <w:left w:w="30" w:type="dxa"/>
              <w:bottom w:w="30" w:type="dxa"/>
              <w:right w:w="30" w:type="dxa"/>
            </w:tcMar>
          </w:tcPr>
          <w:p w14:paraId="7BD4BEA1">
            <w:pPr>
              <w:jc w:val="both"/>
            </w:pPr>
          </w:p>
        </w:tc>
        <w:tc>
          <w:tcPr>
            <w:tcW w:w="1038" w:type="dxa"/>
            <w:tcMar>
              <w:top w:w="30" w:type="dxa"/>
              <w:left w:w="30" w:type="dxa"/>
              <w:bottom w:w="30" w:type="dxa"/>
              <w:right w:w="30" w:type="dxa"/>
            </w:tcMar>
          </w:tcPr>
          <w:p w14:paraId="4AFC62C9">
            <w:pPr>
              <w:jc w:val="both"/>
            </w:pPr>
          </w:p>
        </w:tc>
      </w:tr>
      <w:tr w14:paraId="3D339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58" w:hRule="atLeast"/>
          <w:jc w:val="center"/>
        </w:trPr>
        <w:tc>
          <w:tcPr>
            <w:tcW w:w="1038" w:type="dxa"/>
            <w:tcMar>
              <w:top w:w="30" w:type="dxa"/>
              <w:left w:w="30" w:type="dxa"/>
              <w:bottom w:w="30" w:type="dxa"/>
              <w:right w:w="30" w:type="dxa"/>
            </w:tcMar>
          </w:tcPr>
          <w:p w14:paraId="55E7F3A8">
            <w:pPr>
              <w:jc w:val="center"/>
            </w:pPr>
            <w:r>
              <w:rPr>
                <w:b/>
                <w:sz w:val="16"/>
              </w:rPr>
              <w:t>2</w:t>
            </w:r>
          </w:p>
        </w:tc>
        <w:tc>
          <w:tcPr>
            <w:tcW w:w="1038" w:type="dxa"/>
            <w:tcMar>
              <w:top w:w="30" w:type="dxa"/>
              <w:left w:w="30" w:type="dxa"/>
              <w:bottom w:w="30" w:type="dxa"/>
              <w:right w:w="30" w:type="dxa"/>
            </w:tcMar>
          </w:tcPr>
          <w:p w14:paraId="5131366F">
            <w:pPr>
              <w:jc w:val="center"/>
            </w:pPr>
          </w:p>
        </w:tc>
        <w:tc>
          <w:tcPr>
            <w:tcW w:w="1038" w:type="dxa"/>
            <w:tcMar>
              <w:top w:w="30" w:type="dxa"/>
              <w:left w:w="30" w:type="dxa"/>
              <w:bottom w:w="30" w:type="dxa"/>
              <w:right w:w="30" w:type="dxa"/>
            </w:tcMar>
          </w:tcPr>
          <w:p w14:paraId="107AB4CB">
            <w:pPr>
              <w:jc w:val="center"/>
            </w:pPr>
          </w:p>
        </w:tc>
        <w:tc>
          <w:tcPr>
            <w:tcW w:w="1038" w:type="dxa"/>
            <w:tcMar>
              <w:top w:w="30" w:type="dxa"/>
              <w:left w:w="30" w:type="dxa"/>
              <w:bottom w:w="30" w:type="dxa"/>
              <w:right w:w="30" w:type="dxa"/>
            </w:tcMar>
          </w:tcPr>
          <w:p w14:paraId="23D13F2C">
            <w:pPr>
              <w:jc w:val="center"/>
            </w:pPr>
          </w:p>
        </w:tc>
        <w:tc>
          <w:tcPr>
            <w:tcW w:w="1038" w:type="dxa"/>
            <w:tcMar>
              <w:top w:w="30" w:type="dxa"/>
              <w:left w:w="30" w:type="dxa"/>
              <w:bottom w:w="30" w:type="dxa"/>
              <w:right w:w="30" w:type="dxa"/>
            </w:tcMar>
          </w:tcPr>
          <w:p w14:paraId="36368525">
            <w:pPr>
              <w:jc w:val="center"/>
            </w:pPr>
          </w:p>
        </w:tc>
        <w:tc>
          <w:tcPr>
            <w:tcW w:w="1038" w:type="dxa"/>
            <w:tcMar>
              <w:top w:w="30" w:type="dxa"/>
              <w:left w:w="30" w:type="dxa"/>
              <w:bottom w:w="30" w:type="dxa"/>
              <w:right w:w="30" w:type="dxa"/>
            </w:tcMar>
          </w:tcPr>
          <w:p w14:paraId="3BC8CA09">
            <w:pPr>
              <w:jc w:val="center"/>
            </w:pPr>
          </w:p>
        </w:tc>
        <w:tc>
          <w:tcPr>
            <w:tcW w:w="1038" w:type="dxa"/>
            <w:tcMar>
              <w:top w:w="30" w:type="dxa"/>
              <w:left w:w="30" w:type="dxa"/>
              <w:bottom w:w="30" w:type="dxa"/>
              <w:right w:w="30" w:type="dxa"/>
            </w:tcMar>
          </w:tcPr>
          <w:p w14:paraId="127B1C5B"/>
        </w:tc>
        <w:tc>
          <w:tcPr>
            <w:tcW w:w="1038" w:type="dxa"/>
            <w:tcMar>
              <w:top w:w="30" w:type="dxa"/>
              <w:left w:w="30" w:type="dxa"/>
              <w:bottom w:w="30" w:type="dxa"/>
              <w:right w:w="30" w:type="dxa"/>
            </w:tcMar>
          </w:tcPr>
          <w:p w14:paraId="1BEFF33B">
            <w:pPr>
              <w:jc w:val="center"/>
            </w:pPr>
          </w:p>
        </w:tc>
        <w:tc>
          <w:tcPr>
            <w:tcW w:w="1038" w:type="dxa"/>
            <w:tcMar>
              <w:top w:w="30" w:type="dxa"/>
              <w:left w:w="30" w:type="dxa"/>
              <w:bottom w:w="30" w:type="dxa"/>
              <w:right w:w="30" w:type="dxa"/>
            </w:tcMar>
          </w:tcPr>
          <w:p w14:paraId="761C68C3">
            <w:pPr>
              <w:jc w:val="both"/>
            </w:pPr>
          </w:p>
        </w:tc>
        <w:tc>
          <w:tcPr>
            <w:tcW w:w="1038" w:type="dxa"/>
            <w:tcMar>
              <w:top w:w="30" w:type="dxa"/>
              <w:left w:w="30" w:type="dxa"/>
              <w:bottom w:w="30" w:type="dxa"/>
              <w:right w:w="30" w:type="dxa"/>
            </w:tcMar>
          </w:tcPr>
          <w:p w14:paraId="47A3D112">
            <w:pPr>
              <w:jc w:val="both"/>
            </w:pPr>
          </w:p>
        </w:tc>
      </w:tr>
      <w:tr w14:paraId="464E3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87" w:hRule="atLeast"/>
          <w:jc w:val="center"/>
        </w:trPr>
        <w:tc>
          <w:tcPr>
            <w:tcW w:w="1038" w:type="dxa"/>
            <w:tcMar>
              <w:top w:w="30" w:type="dxa"/>
              <w:left w:w="30" w:type="dxa"/>
              <w:bottom w:w="30" w:type="dxa"/>
              <w:right w:w="30" w:type="dxa"/>
            </w:tcMar>
          </w:tcPr>
          <w:p w14:paraId="54F0FDB5">
            <w:pPr>
              <w:jc w:val="center"/>
            </w:pPr>
            <w:r>
              <w:rPr>
                <w:b/>
                <w:sz w:val="16"/>
              </w:rPr>
              <w:t>3</w:t>
            </w:r>
          </w:p>
        </w:tc>
        <w:tc>
          <w:tcPr>
            <w:tcW w:w="1038" w:type="dxa"/>
            <w:tcMar>
              <w:top w:w="30" w:type="dxa"/>
              <w:left w:w="30" w:type="dxa"/>
              <w:bottom w:w="30" w:type="dxa"/>
              <w:right w:w="30" w:type="dxa"/>
            </w:tcMar>
          </w:tcPr>
          <w:p w14:paraId="775CB8E5">
            <w:pPr>
              <w:jc w:val="center"/>
            </w:pPr>
          </w:p>
        </w:tc>
        <w:tc>
          <w:tcPr>
            <w:tcW w:w="1038" w:type="dxa"/>
            <w:tcMar>
              <w:top w:w="30" w:type="dxa"/>
              <w:left w:w="30" w:type="dxa"/>
              <w:bottom w:w="30" w:type="dxa"/>
              <w:right w:w="30" w:type="dxa"/>
            </w:tcMar>
          </w:tcPr>
          <w:p w14:paraId="52D778D0">
            <w:pPr>
              <w:jc w:val="center"/>
            </w:pPr>
          </w:p>
        </w:tc>
        <w:tc>
          <w:tcPr>
            <w:tcW w:w="1038" w:type="dxa"/>
            <w:tcMar>
              <w:top w:w="30" w:type="dxa"/>
              <w:left w:w="30" w:type="dxa"/>
              <w:bottom w:w="30" w:type="dxa"/>
              <w:right w:w="30" w:type="dxa"/>
            </w:tcMar>
          </w:tcPr>
          <w:p w14:paraId="4E2F240B">
            <w:pPr>
              <w:jc w:val="center"/>
            </w:pPr>
          </w:p>
        </w:tc>
        <w:tc>
          <w:tcPr>
            <w:tcW w:w="1038" w:type="dxa"/>
            <w:tcMar>
              <w:top w:w="30" w:type="dxa"/>
              <w:left w:w="30" w:type="dxa"/>
              <w:bottom w:w="30" w:type="dxa"/>
              <w:right w:w="30" w:type="dxa"/>
            </w:tcMar>
          </w:tcPr>
          <w:p w14:paraId="4176589D">
            <w:pPr>
              <w:jc w:val="center"/>
            </w:pPr>
          </w:p>
        </w:tc>
        <w:tc>
          <w:tcPr>
            <w:tcW w:w="1038" w:type="dxa"/>
            <w:tcMar>
              <w:top w:w="30" w:type="dxa"/>
              <w:left w:w="30" w:type="dxa"/>
              <w:bottom w:w="30" w:type="dxa"/>
              <w:right w:w="30" w:type="dxa"/>
            </w:tcMar>
          </w:tcPr>
          <w:p w14:paraId="3F36E495">
            <w:pPr>
              <w:jc w:val="center"/>
            </w:pPr>
          </w:p>
        </w:tc>
        <w:tc>
          <w:tcPr>
            <w:tcW w:w="1038" w:type="dxa"/>
            <w:tcMar>
              <w:top w:w="30" w:type="dxa"/>
              <w:left w:w="30" w:type="dxa"/>
              <w:bottom w:w="30" w:type="dxa"/>
              <w:right w:w="30" w:type="dxa"/>
            </w:tcMar>
          </w:tcPr>
          <w:p w14:paraId="0647A745"/>
        </w:tc>
        <w:tc>
          <w:tcPr>
            <w:tcW w:w="1038" w:type="dxa"/>
            <w:tcMar>
              <w:top w:w="30" w:type="dxa"/>
              <w:left w:w="30" w:type="dxa"/>
              <w:bottom w:w="30" w:type="dxa"/>
              <w:right w:w="30" w:type="dxa"/>
            </w:tcMar>
          </w:tcPr>
          <w:p w14:paraId="3E3AD804">
            <w:pPr>
              <w:jc w:val="center"/>
            </w:pPr>
          </w:p>
        </w:tc>
        <w:tc>
          <w:tcPr>
            <w:tcW w:w="1038" w:type="dxa"/>
            <w:tcMar>
              <w:top w:w="30" w:type="dxa"/>
              <w:left w:w="30" w:type="dxa"/>
              <w:bottom w:w="30" w:type="dxa"/>
              <w:right w:w="30" w:type="dxa"/>
            </w:tcMar>
          </w:tcPr>
          <w:p w14:paraId="4945411E">
            <w:pPr>
              <w:jc w:val="center"/>
            </w:pPr>
          </w:p>
        </w:tc>
        <w:tc>
          <w:tcPr>
            <w:tcW w:w="1038" w:type="dxa"/>
            <w:tcMar>
              <w:top w:w="30" w:type="dxa"/>
              <w:left w:w="30" w:type="dxa"/>
              <w:bottom w:w="30" w:type="dxa"/>
              <w:right w:w="30" w:type="dxa"/>
            </w:tcMar>
          </w:tcPr>
          <w:p w14:paraId="18EB4682">
            <w:pPr>
              <w:jc w:val="center"/>
            </w:pPr>
          </w:p>
        </w:tc>
      </w:tr>
    </w:tbl>
    <w:p w14:paraId="070FEF48">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46B28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0AA94641">
            <w:pPr>
              <w:jc w:val="center"/>
            </w:pPr>
            <w:r>
              <w:drawing>
                <wp:inline distT="0" distB="0" distL="114300" distR="114300">
                  <wp:extent cx="868680" cy="765810"/>
                  <wp:effectExtent l="0" t="0" r="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62E0EC47">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4CA49F5D">
      <w:pPr>
        <w:spacing w:before="40" w:after="120"/>
      </w:pPr>
    </w:p>
    <w:tbl>
      <w:tblPr>
        <w:tblStyle w:val="12"/>
        <w:tblW w:w="105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4"/>
        <w:gridCol w:w="1054"/>
        <w:gridCol w:w="1054"/>
        <w:gridCol w:w="1054"/>
        <w:gridCol w:w="1054"/>
        <w:gridCol w:w="1054"/>
        <w:gridCol w:w="1054"/>
        <w:gridCol w:w="1054"/>
        <w:gridCol w:w="1054"/>
        <w:gridCol w:w="1054"/>
      </w:tblGrid>
      <w:tr w14:paraId="78764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37" w:hRule="atLeast"/>
          <w:jc w:val="center"/>
        </w:trPr>
        <w:tc>
          <w:tcPr>
            <w:tcW w:w="1054" w:type="dxa"/>
            <w:shd w:val="clear" w:color="auto" w:fill="F2F2F2"/>
            <w:tcMar>
              <w:top w:w="25" w:type="dxa"/>
              <w:left w:w="25" w:type="dxa"/>
              <w:bottom w:w="25" w:type="dxa"/>
              <w:right w:w="25" w:type="dxa"/>
            </w:tcMar>
          </w:tcPr>
          <w:p w14:paraId="6872996A">
            <w:pPr>
              <w:jc w:val="center"/>
            </w:pPr>
            <w:r>
              <w:rPr>
                <w:b/>
                <w:sz w:val="16"/>
              </w:rPr>
              <w:t>Sr No</w:t>
            </w:r>
          </w:p>
        </w:tc>
        <w:tc>
          <w:tcPr>
            <w:tcW w:w="1054" w:type="dxa"/>
            <w:shd w:val="clear" w:color="auto" w:fill="F2F2F2"/>
            <w:tcMar>
              <w:top w:w="25" w:type="dxa"/>
              <w:left w:w="25" w:type="dxa"/>
              <w:bottom w:w="25" w:type="dxa"/>
              <w:right w:w="25" w:type="dxa"/>
            </w:tcMar>
          </w:tcPr>
          <w:p w14:paraId="380A4CB4">
            <w:pPr>
              <w:jc w:val="center"/>
            </w:pPr>
            <w:r>
              <w:rPr>
                <w:b/>
                <w:sz w:val="16"/>
              </w:rPr>
              <w:t>Date</w:t>
            </w:r>
          </w:p>
        </w:tc>
        <w:tc>
          <w:tcPr>
            <w:tcW w:w="1054" w:type="dxa"/>
            <w:shd w:val="clear" w:color="auto" w:fill="F2F2F2"/>
            <w:tcMar>
              <w:top w:w="25" w:type="dxa"/>
              <w:left w:w="25" w:type="dxa"/>
              <w:bottom w:w="25" w:type="dxa"/>
              <w:right w:w="25" w:type="dxa"/>
            </w:tcMar>
          </w:tcPr>
          <w:p w14:paraId="0B432A94">
            <w:pPr>
              <w:jc w:val="center"/>
            </w:pPr>
            <w:r>
              <w:rPr>
                <w:b/>
                <w:sz w:val="16"/>
              </w:rPr>
              <w:t>Att 1</w:t>
            </w:r>
          </w:p>
        </w:tc>
        <w:tc>
          <w:tcPr>
            <w:tcW w:w="1054" w:type="dxa"/>
            <w:shd w:val="clear" w:color="auto" w:fill="F2F2F2"/>
            <w:tcMar>
              <w:top w:w="25" w:type="dxa"/>
              <w:left w:w="25" w:type="dxa"/>
              <w:bottom w:w="25" w:type="dxa"/>
              <w:right w:w="25" w:type="dxa"/>
            </w:tcMar>
          </w:tcPr>
          <w:p w14:paraId="04CF4826">
            <w:pPr>
              <w:jc w:val="center"/>
            </w:pPr>
            <w:r>
              <w:rPr>
                <w:b/>
                <w:sz w:val="16"/>
              </w:rPr>
              <w:t>Att 2</w:t>
            </w:r>
          </w:p>
        </w:tc>
        <w:tc>
          <w:tcPr>
            <w:tcW w:w="1054" w:type="dxa"/>
            <w:shd w:val="clear" w:color="auto" w:fill="F2F2F2"/>
            <w:tcMar>
              <w:top w:w="25" w:type="dxa"/>
              <w:left w:w="25" w:type="dxa"/>
              <w:bottom w:w="25" w:type="dxa"/>
              <w:right w:w="25" w:type="dxa"/>
            </w:tcMar>
          </w:tcPr>
          <w:p w14:paraId="332E1B1C">
            <w:pPr>
              <w:jc w:val="center"/>
            </w:pPr>
            <w:r>
              <w:rPr>
                <w:b/>
                <w:sz w:val="16"/>
              </w:rPr>
              <w:t>Att 3</w:t>
            </w:r>
          </w:p>
        </w:tc>
        <w:tc>
          <w:tcPr>
            <w:tcW w:w="1054" w:type="dxa"/>
            <w:shd w:val="clear" w:color="auto" w:fill="F2F2F2"/>
            <w:tcMar>
              <w:top w:w="25" w:type="dxa"/>
              <w:left w:w="25" w:type="dxa"/>
              <w:bottom w:w="25" w:type="dxa"/>
              <w:right w:w="25" w:type="dxa"/>
            </w:tcMar>
          </w:tcPr>
          <w:p w14:paraId="162C6C3C">
            <w:pPr>
              <w:jc w:val="center"/>
            </w:pPr>
            <w:r>
              <w:rPr>
                <w:b/>
                <w:sz w:val="16"/>
              </w:rPr>
              <w:t>Att 4</w:t>
            </w:r>
          </w:p>
        </w:tc>
        <w:tc>
          <w:tcPr>
            <w:tcW w:w="1054" w:type="dxa"/>
            <w:shd w:val="clear" w:color="auto" w:fill="F2F2F2"/>
            <w:tcMar>
              <w:top w:w="25" w:type="dxa"/>
              <w:left w:w="25" w:type="dxa"/>
              <w:bottom w:w="25" w:type="dxa"/>
              <w:right w:w="25" w:type="dxa"/>
            </w:tcMar>
          </w:tcPr>
          <w:p w14:paraId="3534FEEA">
            <w:pPr>
              <w:jc w:val="center"/>
            </w:pPr>
            <w:r>
              <w:rPr>
                <w:b/>
                <w:sz w:val="16"/>
              </w:rPr>
              <w:t>Progress / Suggestion</w:t>
            </w:r>
          </w:p>
        </w:tc>
        <w:tc>
          <w:tcPr>
            <w:tcW w:w="1054" w:type="dxa"/>
            <w:shd w:val="clear" w:color="auto" w:fill="F2F2F2"/>
            <w:tcMar>
              <w:top w:w="25" w:type="dxa"/>
              <w:left w:w="25" w:type="dxa"/>
              <w:bottom w:w="25" w:type="dxa"/>
              <w:right w:w="25" w:type="dxa"/>
            </w:tcMar>
          </w:tcPr>
          <w:p w14:paraId="0039246B">
            <w:pPr>
              <w:jc w:val="center"/>
            </w:pPr>
            <w:r>
              <w:rPr>
                <w:b/>
                <w:sz w:val="16"/>
              </w:rPr>
              <w:t>CO</w:t>
            </w:r>
          </w:p>
        </w:tc>
        <w:tc>
          <w:tcPr>
            <w:tcW w:w="1054" w:type="dxa"/>
            <w:shd w:val="clear" w:color="auto" w:fill="F2F2F2"/>
            <w:tcMar>
              <w:top w:w="25" w:type="dxa"/>
              <w:left w:w="25" w:type="dxa"/>
              <w:bottom w:w="25" w:type="dxa"/>
              <w:right w:w="25" w:type="dxa"/>
            </w:tcMar>
          </w:tcPr>
          <w:p w14:paraId="61E1C715">
            <w:pPr>
              <w:jc w:val="center"/>
            </w:pPr>
            <w:r>
              <w:rPr>
                <w:b/>
                <w:sz w:val="16"/>
              </w:rPr>
              <w:t>PO</w:t>
            </w:r>
          </w:p>
        </w:tc>
        <w:tc>
          <w:tcPr>
            <w:tcW w:w="1054" w:type="dxa"/>
            <w:shd w:val="clear" w:color="auto" w:fill="F2F2F2"/>
            <w:tcMar>
              <w:top w:w="25" w:type="dxa"/>
              <w:left w:w="25" w:type="dxa"/>
              <w:bottom w:w="25" w:type="dxa"/>
              <w:right w:w="25" w:type="dxa"/>
            </w:tcMar>
          </w:tcPr>
          <w:p w14:paraId="0E356090">
            <w:pPr>
              <w:jc w:val="center"/>
            </w:pPr>
            <w:r>
              <w:rPr>
                <w:b/>
                <w:sz w:val="16"/>
              </w:rPr>
              <w:t>PSO</w:t>
            </w:r>
          </w:p>
        </w:tc>
      </w:tr>
      <w:tr w14:paraId="63580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4" w:hRule="atLeast"/>
          <w:jc w:val="center"/>
        </w:trPr>
        <w:tc>
          <w:tcPr>
            <w:tcW w:w="1054" w:type="dxa"/>
            <w:tcMar>
              <w:top w:w="25" w:type="dxa"/>
              <w:left w:w="25" w:type="dxa"/>
              <w:bottom w:w="25" w:type="dxa"/>
              <w:right w:w="25" w:type="dxa"/>
            </w:tcMar>
          </w:tcPr>
          <w:p w14:paraId="3D3D6D06">
            <w:pPr>
              <w:jc w:val="center"/>
            </w:pPr>
            <w:r>
              <w:rPr>
                <w:b/>
                <w:sz w:val="15"/>
              </w:rPr>
              <w:t>4</w:t>
            </w:r>
          </w:p>
        </w:tc>
        <w:tc>
          <w:tcPr>
            <w:tcW w:w="1054" w:type="dxa"/>
            <w:tcMar>
              <w:top w:w="25" w:type="dxa"/>
              <w:left w:w="25" w:type="dxa"/>
              <w:bottom w:w="25" w:type="dxa"/>
              <w:right w:w="25" w:type="dxa"/>
            </w:tcMar>
          </w:tcPr>
          <w:p w14:paraId="1C93E053">
            <w:pPr>
              <w:jc w:val="center"/>
            </w:pPr>
          </w:p>
        </w:tc>
        <w:tc>
          <w:tcPr>
            <w:tcW w:w="1054" w:type="dxa"/>
            <w:tcMar>
              <w:top w:w="25" w:type="dxa"/>
              <w:left w:w="25" w:type="dxa"/>
              <w:bottom w:w="25" w:type="dxa"/>
              <w:right w:w="25" w:type="dxa"/>
            </w:tcMar>
          </w:tcPr>
          <w:p w14:paraId="2E9C27DC">
            <w:pPr>
              <w:jc w:val="center"/>
            </w:pPr>
          </w:p>
        </w:tc>
        <w:tc>
          <w:tcPr>
            <w:tcW w:w="1054" w:type="dxa"/>
            <w:tcMar>
              <w:top w:w="25" w:type="dxa"/>
              <w:left w:w="25" w:type="dxa"/>
              <w:bottom w:w="25" w:type="dxa"/>
              <w:right w:w="25" w:type="dxa"/>
            </w:tcMar>
          </w:tcPr>
          <w:p w14:paraId="37F9F65C">
            <w:pPr>
              <w:jc w:val="center"/>
            </w:pPr>
          </w:p>
        </w:tc>
        <w:tc>
          <w:tcPr>
            <w:tcW w:w="1054" w:type="dxa"/>
            <w:tcMar>
              <w:top w:w="25" w:type="dxa"/>
              <w:left w:w="25" w:type="dxa"/>
              <w:bottom w:w="25" w:type="dxa"/>
              <w:right w:w="25" w:type="dxa"/>
            </w:tcMar>
          </w:tcPr>
          <w:p w14:paraId="7D58E3BB">
            <w:pPr>
              <w:jc w:val="center"/>
            </w:pPr>
          </w:p>
        </w:tc>
        <w:tc>
          <w:tcPr>
            <w:tcW w:w="1054" w:type="dxa"/>
            <w:tcMar>
              <w:top w:w="25" w:type="dxa"/>
              <w:left w:w="25" w:type="dxa"/>
              <w:bottom w:w="25" w:type="dxa"/>
              <w:right w:w="25" w:type="dxa"/>
            </w:tcMar>
          </w:tcPr>
          <w:p w14:paraId="08880569">
            <w:pPr>
              <w:jc w:val="center"/>
            </w:pPr>
          </w:p>
        </w:tc>
        <w:tc>
          <w:tcPr>
            <w:tcW w:w="1054" w:type="dxa"/>
            <w:tcMar>
              <w:top w:w="25" w:type="dxa"/>
              <w:left w:w="25" w:type="dxa"/>
              <w:bottom w:w="25" w:type="dxa"/>
              <w:right w:w="25" w:type="dxa"/>
            </w:tcMar>
          </w:tcPr>
          <w:p w14:paraId="5F79D8FD"/>
        </w:tc>
        <w:tc>
          <w:tcPr>
            <w:tcW w:w="1054" w:type="dxa"/>
            <w:tcMar>
              <w:top w:w="25" w:type="dxa"/>
              <w:left w:w="25" w:type="dxa"/>
              <w:bottom w:w="25" w:type="dxa"/>
              <w:right w:w="25" w:type="dxa"/>
            </w:tcMar>
          </w:tcPr>
          <w:p w14:paraId="1662E55B">
            <w:pPr>
              <w:jc w:val="center"/>
            </w:pPr>
          </w:p>
        </w:tc>
        <w:tc>
          <w:tcPr>
            <w:tcW w:w="1054" w:type="dxa"/>
            <w:tcMar>
              <w:top w:w="25" w:type="dxa"/>
              <w:left w:w="25" w:type="dxa"/>
              <w:bottom w:w="25" w:type="dxa"/>
              <w:right w:w="25" w:type="dxa"/>
            </w:tcMar>
          </w:tcPr>
          <w:p w14:paraId="78FAFE78">
            <w:pPr>
              <w:jc w:val="both"/>
            </w:pPr>
          </w:p>
        </w:tc>
        <w:tc>
          <w:tcPr>
            <w:tcW w:w="1054" w:type="dxa"/>
            <w:tcMar>
              <w:top w:w="25" w:type="dxa"/>
              <w:left w:w="25" w:type="dxa"/>
              <w:bottom w:w="25" w:type="dxa"/>
              <w:right w:w="25" w:type="dxa"/>
            </w:tcMar>
          </w:tcPr>
          <w:p w14:paraId="35CED0DD">
            <w:pPr>
              <w:jc w:val="both"/>
            </w:pPr>
          </w:p>
        </w:tc>
      </w:tr>
      <w:tr w14:paraId="2C247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4" w:hRule="atLeast"/>
          <w:jc w:val="center"/>
        </w:trPr>
        <w:tc>
          <w:tcPr>
            <w:tcW w:w="1054" w:type="dxa"/>
            <w:tcMar>
              <w:top w:w="25" w:type="dxa"/>
              <w:left w:w="25" w:type="dxa"/>
              <w:bottom w:w="25" w:type="dxa"/>
              <w:right w:w="25" w:type="dxa"/>
            </w:tcMar>
          </w:tcPr>
          <w:p w14:paraId="707487B0">
            <w:pPr>
              <w:jc w:val="center"/>
            </w:pPr>
            <w:r>
              <w:rPr>
                <w:b/>
                <w:sz w:val="15"/>
              </w:rPr>
              <w:t>5</w:t>
            </w:r>
          </w:p>
        </w:tc>
        <w:tc>
          <w:tcPr>
            <w:tcW w:w="1054" w:type="dxa"/>
            <w:tcMar>
              <w:top w:w="25" w:type="dxa"/>
              <w:left w:w="25" w:type="dxa"/>
              <w:bottom w:w="25" w:type="dxa"/>
              <w:right w:w="25" w:type="dxa"/>
            </w:tcMar>
          </w:tcPr>
          <w:p w14:paraId="0908F5C5">
            <w:pPr>
              <w:jc w:val="center"/>
            </w:pPr>
          </w:p>
        </w:tc>
        <w:tc>
          <w:tcPr>
            <w:tcW w:w="1054" w:type="dxa"/>
            <w:tcMar>
              <w:top w:w="25" w:type="dxa"/>
              <w:left w:w="25" w:type="dxa"/>
              <w:bottom w:w="25" w:type="dxa"/>
              <w:right w:w="25" w:type="dxa"/>
            </w:tcMar>
          </w:tcPr>
          <w:p w14:paraId="48951C7C">
            <w:pPr>
              <w:jc w:val="center"/>
            </w:pPr>
          </w:p>
        </w:tc>
        <w:tc>
          <w:tcPr>
            <w:tcW w:w="1054" w:type="dxa"/>
            <w:tcMar>
              <w:top w:w="25" w:type="dxa"/>
              <w:left w:w="25" w:type="dxa"/>
              <w:bottom w:w="25" w:type="dxa"/>
              <w:right w:w="25" w:type="dxa"/>
            </w:tcMar>
          </w:tcPr>
          <w:p w14:paraId="634CAC9F">
            <w:pPr>
              <w:jc w:val="center"/>
            </w:pPr>
          </w:p>
        </w:tc>
        <w:tc>
          <w:tcPr>
            <w:tcW w:w="1054" w:type="dxa"/>
            <w:tcMar>
              <w:top w:w="25" w:type="dxa"/>
              <w:left w:w="25" w:type="dxa"/>
              <w:bottom w:w="25" w:type="dxa"/>
              <w:right w:w="25" w:type="dxa"/>
            </w:tcMar>
          </w:tcPr>
          <w:p w14:paraId="1B31CF85">
            <w:pPr>
              <w:jc w:val="center"/>
            </w:pPr>
          </w:p>
        </w:tc>
        <w:tc>
          <w:tcPr>
            <w:tcW w:w="1054" w:type="dxa"/>
            <w:tcMar>
              <w:top w:w="25" w:type="dxa"/>
              <w:left w:w="25" w:type="dxa"/>
              <w:bottom w:w="25" w:type="dxa"/>
              <w:right w:w="25" w:type="dxa"/>
            </w:tcMar>
          </w:tcPr>
          <w:p w14:paraId="1FFF15C8">
            <w:pPr>
              <w:jc w:val="center"/>
            </w:pPr>
          </w:p>
        </w:tc>
        <w:tc>
          <w:tcPr>
            <w:tcW w:w="1054" w:type="dxa"/>
            <w:tcMar>
              <w:top w:w="25" w:type="dxa"/>
              <w:left w:w="25" w:type="dxa"/>
              <w:bottom w:w="25" w:type="dxa"/>
              <w:right w:w="25" w:type="dxa"/>
            </w:tcMar>
          </w:tcPr>
          <w:p w14:paraId="33045385">
            <w:r>
              <w:rPr>
                <w:sz w:val="15"/>
              </w:rPr>
              <w:t>.</w:t>
            </w:r>
          </w:p>
        </w:tc>
        <w:tc>
          <w:tcPr>
            <w:tcW w:w="1054" w:type="dxa"/>
            <w:tcMar>
              <w:top w:w="25" w:type="dxa"/>
              <w:left w:w="25" w:type="dxa"/>
              <w:bottom w:w="25" w:type="dxa"/>
              <w:right w:w="25" w:type="dxa"/>
            </w:tcMar>
          </w:tcPr>
          <w:p w14:paraId="0A70507B">
            <w:pPr>
              <w:jc w:val="center"/>
            </w:pPr>
          </w:p>
        </w:tc>
        <w:tc>
          <w:tcPr>
            <w:tcW w:w="1054" w:type="dxa"/>
            <w:tcMar>
              <w:top w:w="25" w:type="dxa"/>
              <w:left w:w="25" w:type="dxa"/>
              <w:bottom w:w="25" w:type="dxa"/>
              <w:right w:w="25" w:type="dxa"/>
            </w:tcMar>
          </w:tcPr>
          <w:p w14:paraId="7A71E544">
            <w:pPr>
              <w:jc w:val="both"/>
            </w:pPr>
          </w:p>
        </w:tc>
        <w:tc>
          <w:tcPr>
            <w:tcW w:w="1054" w:type="dxa"/>
            <w:tcMar>
              <w:top w:w="25" w:type="dxa"/>
              <w:left w:w="25" w:type="dxa"/>
              <w:bottom w:w="25" w:type="dxa"/>
              <w:right w:w="25" w:type="dxa"/>
            </w:tcMar>
          </w:tcPr>
          <w:p w14:paraId="79FCD5E4">
            <w:pPr>
              <w:jc w:val="both"/>
            </w:pPr>
          </w:p>
        </w:tc>
      </w:tr>
      <w:tr w14:paraId="3C6EB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4" w:hRule="atLeast"/>
          <w:jc w:val="center"/>
        </w:trPr>
        <w:tc>
          <w:tcPr>
            <w:tcW w:w="1054" w:type="dxa"/>
            <w:tcMar>
              <w:top w:w="25" w:type="dxa"/>
              <w:left w:w="25" w:type="dxa"/>
              <w:bottom w:w="25" w:type="dxa"/>
              <w:right w:w="25" w:type="dxa"/>
            </w:tcMar>
          </w:tcPr>
          <w:p w14:paraId="689866EE">
            <w:pPr>
              <w:jc w:val="center"/>
            </w:pPr>
            <w:r>
              <w:rPr>
                <w:b/>
                <w:sz w:val="15"/>
              </w:rPr>
              <w:t>6</w:t>
            </w:r>
          </w:p>
        </w:tc>
        <w:tc>
          <w:tcPr>
            <w:tcW w:w="1054" w:type="dxa"/>
            <w:tcMar>
              <w:top w:w="25" w:type="dxa"/>
              <w:left w:w="25" w:type="dxa"/>
              <w:bottom w:w="25" w:type="dxa"/>
              <w:right w:w="25" w:type="dxa"/>
            </w:tcMar>
          </w:tcPr>
          <w:p w14:paraId="405E514B">
            <w:pPr>
              <w:jc w:val="center"/>
            </w:pPr>
          </w:p>
        </w:tc>
        <w:tc>
          <w:tcPr>
            <w:tcW w:w="1054" w:type="dxa"/>
            <w:tcMar>
              <w:top w:w="25" w:type="dxa"/>
              <w:left w:w="25" w:type="dxa"/>
              <w:bottom w:w="25" w:type="dxa"/>
              <w:right w:w="25" w:type="dxa"/>
            </w:tcMar>
          </w:tcPr>
          <w:p w14:paraId="7AC11D1A">
            <w:pPr>
              <w:jc w:val="center"/>
            </w:pPr>
          </w:p>
        </w:tc>
        <w:tc>
          <w:tcPr>
            <w:tcW w:w="1054" w:type="dxa"/>
            <w:tcMar>
              <w:top w:w="25" w:type="dxa"/>
              <w:left w:w="25" w:type="dxa"/>
              <w:bottom w:w="25" w:type="dxa"/>
              <w:right w:w="25" w:type="dxa"/>
            </w:tcMar>
          </w:tcPr>
          <w:p w14:paraId="3623434C">
            <w:pPr>
              <w:jc w:val="center"/>
            </w:pPr>
          </w:p>
        </w:tc>
        <w:tc>
          <w:tcPr>
            <w:tcW w:w="1054" w:type="dxa"/>
            <w:tcMar>
              <w:top w:w="25" w:type="dxa"/>
              <w:left w:w="25" w:type="dxa"/>
              <w:bottom w:w="25" w:type="dxa"/>
              <w:right w:w="25" w:type="dxa"/>
            </w:tcMar>
          </w:tcPr>
          <w:p w14:paraId="4947FB55">
            <w:pPr>
              <w:jc w:val="center"/>
            </w:pPr>
          </w:p>
        </w:tc>
        <w:tc>
          <w:tcPr>
            <w:tcW w:w="1054" w:type="dxa"/>
            <w:tcMar>
              <w:top w:w="25" w:type="dxa"/>
              <w:left w:w="25" w:type="dxa"/>
              <w:bottom w:w="25" w:type="dxa"/>
              <w:right w:w="25" w:type="dxa"/>
            </w:tcMar>
          </w:tcPr>
          <w:p w14:paraId="6F5CD26B">
            <w:pPr>
              <w:jc w:val="center"/>
            </w:pPr>
          </w:p>
        </w:tc>
        <w:tc>
          <w:tcPr>
            <w:tcW w:w="1054" w:type="dxa"/>
            <w:tcMar>
              <w:top w:w="25" w:type="dxa"/>
              <w:left w:w="25" w:type="dxa"/>
              <w:bottom w:w="25" w:type="dxa"/>
              <w:right w:w="25" w:type="dxa"/>
            </w:tcMar>
          </w:tcPr>
          <w:p w14:paraId="46724F57"/>
        </w:tc>
        <w:tc>
          <w:tcPr>
            <w:tcW w:w="1054" w:type="dxa"/>
            <w:tcMar>
              <w:top w:w="25" w:type="dxa"/>
              <w:left w:w="25" w:type="dxa"/>
              <w:bottom w:w="25" w:type="dxa"/>
              <w:right w:w="25" w:type="dxa"/>
            </w:tcMar>
          </w:tcPr>
          <w:p w14:paraId="79CB7BE8">
            <w:pPr>
              <w:jc w:val="center"/>
            </w:pPr>
          </w:p>
        </w:tc>
        <w:tc>
          <w:tcPr>
            <w:tcW w:w="1054" w:type="dxa"/>
            <w:tcMar>
              <w:top w:w="25" w:type="dxa"/>
              <w:left w:w="25" w:type="dxa"/>
              <w:bottom w:w="25" w:type="dxa"/>
              <w:right w:w="25" w:type="dxa"/>
            </w:tcMar>
          </w:tcPr>
          <w:p w14:paraId="28F768CF">
            <w:pPr>
              <w:jc w:val="center"/>
            </w:pPr>
          </w:p>
        </w:tc>
        <w:tc>
          <w:tcPr>
            <w:tcW w:w="1054" w:type="dxa"/>
            <w:tcMar>
              <w:top w:w="25" w:type="dxa"/>
              <w:left w:w="25" w:type="dxa"/>
              <w:bottom w:w="25" w:type="dxa"/>
              <w:right w:w="25" w:type="dxa"/>
            </w:tcMar>
          </w:tcPr>
          <w:p w14:paraId="5C448BE4">
            <w:pPr>
              <w:jc w:val="center"/>
            </w:pPr>
          </w:p>
        </w:tc>
      </w:tr>
      <w:tr w14:paraId="02873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4" w:hRule="atLeast"/>
          <w:jc w:val="center"/>
        </w:trPr>
        <w:tc>
          <w:tcPr>
            <w:tcW w:w="1054" w:type="dxa"/>
            <w:tcMar>
              <w:top w:w="25" w:type="dxa"/>
              <w:left w:w="25" w:type="dxa"/>
              <w:bottom w:w="25" w:type="dxa"/>
              <w:right w:w="25" w:type="dxa"/>
            </w:tcMar>
          </w:tcPr>
          <w:p w14:paraId="6E9F4C2F">
            <w:pPr>
              <w:jc w:val="center"/>
            </w:pPr>
            <w:r>
              <w:rPr>
                <w:b/>
                <w:sz w:val="15"/>
              </w:rPr>
              <w:t>7</w:t>
            </w:r>
          </w:p>
        </w:tc>
        <w:tc>
          <w:tcPr>
            <w:tcW w:w="1054" w:type="dxa"/>
            <w:tcMar>
              <w:top w:w="25" w:type="dxa"/>
              <w:left w:w="25" w:type="dxa"/>
              <w:bottom w:w="25" w:type="dxa"/>
              <w:right w:w="25" w:type="dxa"/>
            </w:tcMar>
          </w:tcPr>
          <w:p w14:paraId="0A17DA6C">
            <w:pPr>
              <w:jc w:val="center"/>
            </w:pPr>
          </w:p>
        </w:tc>
        <w:tc>
          <w:tcPr>
            <w:tcW w:w="1054" w:type="dxa"/>
            <w:tcMar>
              <w:top w:w="25" w:type="dxa"/>
              <w:left w:w="25" w:type="dxa"/>
              <w:bottom w:w="25" w:type="dxa"/>
              <w:right w:w="25" w:type="dxa"/>
            </w:tcMar>
          </w:tcPr>
          <w:p w14:paraId="6C973483">
            <w:pPr>
              <w:jc w:val="center"/>
            </w:pPr>
          </w:p>
        </w:tc>
        <w:tc>
          <w:tcPr>
            <w:tcW w:w="1054" w:type="dxa"/>
            <w:tcMar>
              <w:top w:w="25" w:type="dxa"/>
              <w:left w:w="25" w:type="dxa"/>
              <w:bottom w:w="25" w:type="dxa"/>
              <w:right w:w="25" w:type="dxa"/>
            </w:tcMar>
          </w:tcPr>
          <w:p w14:paraId="4A8FC107">
            <w:pPr>
              <w:jc w:val="center"/>
            </w:pPr>
          </w:p>
        </w:tc>
        <w:tc>
          <w:tcPr>
            <w:tcW w:w="1054" w:type="dxa"/>
            <w:tcMar>
              <w:top w:w="25" w:type="dxa"/>
              <w:left w:w="25" w:type="dxa"/>
              <w:bottom w:w="25" w:type="dxa"/>
              <w:right w:w="25" w:type="dxa"/>
            </w:tcMar>
          </w:tcPr>
          <w:p w14:paraId="2B36E94E">
            <w:pPr>
              <w:jc w:val="center"/>
            </w:pPr>
          </w:p>
        </w:tc>
        <w:tc>
          <w:tcPr>
            <w:tcW w:w="1054" w:type="dxa"/>
            <w:tcMar>
              <w:top w:w="25" w:type="dxa"/>
              <w:left w:w="25" w:type="dxa"/>
              <w:bottom w:w="25" w:type="dxa"/>
              <w:right w:w="25" w:type="dxa"/>
            </w:tcMar>
          </w:tcPr>
          <w:p w14:paraId="776F9F72">
            <w:pPr>
              <w:jc w:val="center"/>
            </w:pPr>
          </w:p>
        </w:tc>
        <w:tc>
          <w:tcPr>
            <w:tcW w:w="1054" w:type="dxa"/>
            <w:tcMar>
              <w:top w:w="25" w:type="dxa"/>
              <w:left w:w="25" w:type="dxa"/>
              <w:bottom w:w="25" w:type="dxa"/>
              <w:right w:w="25" w:type="dxa"/>
            </w:tcMar>
          </w:tcPr>
          <w:p w14:paraId="2CB9C0D3">
            <w:pPr>
              <w:rPr>
                <w:rFonts w:hint="default"/>
                <w:lang w:val="en-US"/>
              </w:rPr>
            </w:pPr>
          </w:p>
        </w:tc>
        <w:tc>
          <w:tcPr>
            <w:tcW w:w="1054" w:type="dxa"/>
            <w:tcMar>
              <w:top w:w="25" w:type="dxa"/>
              <w:left w:w="25" w:type="dxa"/>
              <w:bottom w:w="25" w:type="dxa"/>
              <w:right w:w="25" w:type="dxa"/>
            </w:tcMar>
          </w:tcPr>
          <w:p w14:paraId="07C5A95D">
            <w:pPr>
              <w:jc w:val="both"/>
            </w:pPr>
          </w:p>
        </w:tc>
        <w:tc>
          <w:tcPr>
            <w:tcW w:w="1054" w:type="dxa"/>
            <w:tcMar>
              <w:top w:w="25" w:type="dxa"/>
              <w:left w:w="25" w:type="dxa"/>
              <w:bottom w:w="25" w:type="dxa"/>
              <w:right w:w="25" w:type="dxa"/>
            </w:tcMar>
          </w:tcPr>
          <w:p w14:paraId="6023F83F">
            <w:pPr>
              <w:jc w:val="both"/>
            </w:pPr>
          </w:p>
        </w:tc>
        <w:tc>
          <w:tcPr>
            <w:tcW w:w="1054" w:type="dxa"/>
            <w:tcMar>
              <w:top w:w="25" w:type="dxa"/>
              <w:left w:w="25" w:type="dxa"/>
              <w:bottom w:w="25" w:type="dxa"/>
              <w:right w:w="25" w:type="dxa"/>
            </w:tcMar>
          </w:tcPr>
          <w:p w14:paraId="725C7178">
            <w:pPr>
              <w:jc w:val="center"/>
            </w:pPr>
          </w:p>
        </w:tc>
      </w:tr>
      <w:tr w14:paraId="7E0BB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4" w:hRule="atLeast"/>
          <w:jc w:val="center"/>
        </w:trPr>
        <w:tc>
          <w:tcPr>
            <w:tcW w:w="1054" w:type="dxa"/>
            <w:tcMar>
              <w:top w:w="25" w:type="dxa"/>
              <w:left w:w="25" w:type="dxa"/>
              <w:bottom w:w="25" w:type="dxa"/>
              <w:right w:w="25" w:type="dxa"/>
            </w:tcMar>
          </w:tcPr>
          <w:p w14:paraId="6BD33FBC">
            <w:pPr>
              <w:jc w:val="center"/>
            </w:pPr>
            <w:r>
              <w:rPr>
                <w:b/>
                <w:sz w:val="15"/>
              </w:rPr>
              <w:t>8</w:t>
            </w:r>
          </w:p>
        </w:tc>
        <w:tc>
          <w:tcPr>
            <w:tcW w:w="1054" w:type="dxa"/>
            <w:tcMar>
              <w:top w:w="25" w:type="dxa"/>
              <w:left w:w="25" w:type="dxa"/>
              <w:bottom w:w="25" w:type="dxa"/>
              <w:right w:w="25" w:type="dxa"/>
            </w:tcMar>
          </w:tcPr>
          <w:p w14:paraId="61C37EC9">
            <w:pPr>
              <w:jc w:val="center"/>
            </w:pPr>
          </w:p>
        </w:tc>
        <w:tc>
          <w:tcPr>
            <w:tcW w:w="1054" w:type="dxa"/>
            <w:tcMar>
              <w:top w:w="25" w:type="dxa"/>
              <w:left w:w="25" w:type="dxa"/>
              <w:bottom w:w="25" w:type="dxa"/>
              <w:right w:w="25" w:type="dxa"/>
            </w:tcMar>
          </w:tcPr>
          <w:p w14:paraId="002D6151">
            <w:pPr>
              <w:jc w:val="center"/>
            </w:pPr>
          </w:p>
        </w:tc>
        <w:tc>
          <w:tcPr>
            <w:tcW w:w="1054" w:type="dxa"/>
            <w:tcMar>
              <w:top w:w="25" w:type="dxa"/>
              <w:left w:w="25" w:type="dxa"/>
              <w:bottom w:w="25" w:type="dxa"/>
              <w:right w:w="25" w:type="dxa"/>
            </w:tcMar>
          </w:tcPr>
          <w:p w14:paraId="59A0024D">
            <w:pPr>
              <w:jc w:val="center"/>
            </w:pPr>
          </w:p>
        </w:tc>
        <w:tc>
          <w:tcPr>
            <w:tcW w:w="1054" w:type="dxa"/>
            <w:tcMar>
              <w:top w:w="25" w:type="dxa"/>
              <w:left w:w="25" w:type="dxa"/>
              <w:bottom w:w="25" w:type="dxa"/>
              <w:right w:w="25" w:type="dxa"/>
            </w:tcMar>
          </w:tcPr>
          <w:p w14:paraId="11E0EB59">
            <w:pPr>
              <w:jc w:val="center"/>
            </w:pPr>
          </w:p>
        </w:tc>
        <w:tc>
          <w:tcPr>
            <w:tcW w:w="1054" w:type="dxa"/>
            <w:tcMar>
              <w:top w:w="25" w:type="dxa"/>
              <w:left w:w="25" w:type="dxa"/>
              <w:bottom w:w="25" w:type="dxa"/>
              <w:right w:w="25" w:type="dxa"/>
            </w:tcMar>
          </w:tcPr>
          <w:p w14:paraId="13A7081B">
            <w:pPr>
              <w:jc w:val="center"/>
            </w:pPr>
          </w:p>
        </w:tc>
        <w:tc>
          <w:tcPr>
            <w:tcW w:w="1054" w:type="dxa"/>
            <w:tcMar>
              <w:top w:w="25" w:type="dxa"/>
              <w:left w:w="25" w:type="dxa"/>
              <w:bottom w:w="25" w:type="dxa"/>
              <w:right w:w="25" w:type="dxa"/>
            </w:tcMar>
          </w:tcPr>
          <w:p w14:paraId="5C459A43"/>
        </w:tc>
        <w:tc>
          <w:tcPr>
            <w:tcW w:w="1054" w:type="dxa"/>
            <w:tcMar>
              <w:top w:w="25" w:type="dxa"/>
              <w:left w:w="25" w:type="dxa"/>
              <w:bottom w:w="25" w:type="dxa"/>
              <w:right w:w="25" w:type="dxa"/>
            </w:tcMar>
          </w:tcPr>
          <w:p w14:paraId="7FDE0D7C">
            <w:pPr>
              <w:jc w:val="center"/>
            </w:pPr>
          </w:p>
        </w:tc>
        <w:tc>
          <w:tcPr>
            <w:tcW w:w="1054" w:type="dxa"/>
            <w:tcMar>
              <w:top w:w="25" w:type="dxa"/>
              <w:left w:w="25" w:type="dxa"/>
              <w:bottom w:w="25" w:type="dxa"/>
              <w:right w:w="25" w:type="dxa"/>
            </w:tcMar>
          </w:tcPr>
          <w:p w14:paraId="6002643E">
            <w:pPr>
              <w:jc w:val="center"/>
            </w:pPr>
          </w:p>
        </w:tc>
        <w:tc>
          <w:tcPr>
            <w:tcW w:w="1054" w:type="dxa"/>
            <w:tcMar>
              <w:top w:w="25" w:type="dxa"/>
              <w:left w:w="25" w:type="dxa"/>
              <w:bottom w:w="25" w:type="dxa"/>
              <w:right w:w="25" w:type="dxa"/>
            </w:tcMar>
          </w:tcPr>
          <w:p w14:paraId="0BE84448">
            <w:pPr>
              <w:jc w:val="center"/>
            </w:pPr>
          </w:p>
        </w:tc>
      </w:tr>
      <w:tr w14:paraId="784F2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4" w:hRule="atLeast"/>
          <w:jc w:val="center"/>
        </w:trPr>
        <w:tc>
          <w:tcPr>
            <w:tcW w:w="1054" w:type="dxa"/>
            <w:tcMar>
              <w:top w:w="25" w:type="dxa"/>
              <w:left w:w="25" w:type="dxa"/>
              <w:bottom w:w="25" w:type="dxa"/>
              <w:right w:w="25" w:type="dxa"/>
            </w:tcMar>
          </w:tcPr>
          <w:p w14:paraId="233B9814">
            <w:pPr>
              <w:jc w:val="center"/>
            </w:pPr>
            <w:r>
              <w:rPr>
                <w:b/>
                <w:sz w:val="15"/>
              </w:rPr>
              <w:t>9</w:t>
            </w:r>
          </w:p>
        </w:tc>
        <w:tc>
          <w:tcPr>
            <w:tcW w:w="1054" w:type="dxa"/>
            <w:tcMar>
              <w:top w:w="25" w:type="dxa"/>
              <w:left w:w="25" w:type="dxa"/>
              <w:bottom w:w="25" w:type="dxa"/>
              <w:right w:w="25" w:type="dxa"/>
            </w:tcMar>
          </w:tcPr>
          <w:p w14:paraId="3F247EB8">
            <w:pPr>
              <w:jc w:val="center"/>
            </w:pPr>
          </w:p>
        </w:tc>
        <w:tc>
          <w:tcPr>
            <w:tcW w:w="1054" w:type="dxa"/>
            <w:tcMar>
              <w:top w:w="25" w:type="dxa"/>
              <w:left w:w="25" w:type="dxa"/>
              <w:bottom w:w="25" w:type="dxa"/>
              <w:right w:w="25" w:type="dxa"/>
            </w:tcMar>
          </w:tcPr>
          <w:p w14:paraId="1688486F">
            <w:pPr>
              <w:jc w:val="center"/>
            </w:pPr>
          </w:p>
        </w:tc>
        <w:tc>
          <w:tcPr>
            <w:tcW w:w="1054" w:type="dxa"/>
            <w:tcMar>
              <w:top w:w="25" w:type="dxa"/>
              <w:left w:w="25" w:type="dxa"/>
              <w:bottom w:w="25" w:type="dxa"/>
              <w:right w:w="25" w:type="dxa"/>
            </w:tcMar>
          </w:tcPr>
          <w:p w14:paraId="55D017D9">
            <w:pPr>
              <w:jc w:val="both"/>
            </w:pPr>
          </w:p>
        </w:tc>
        <w:tc>
          <w:tcPr>
            <w:tcW w:w="1054" w:type="dxa"/>
            <w:tcMar>
              <w:top w:w="25" w:type="dxa"/>
              <w:left w:w="25" w:type="dxa"/>
              <w:bottom w:w="25" w:type="dxa"/>
              <w:right w:w="25" w:type="dxa"/>
            </w:tcMar>
          </w:tcPr>
          <w:p w14:paraId="3E785957">
            <w:pPr>
              <w:jc w:val="center"/>
            </w:pPr>
          </w:p>
        </w:tc>
        <w:tc>
          <w:tcPr>
            <w:tcW w:w="1054" w:type="dxa"/>
            <w:tcMar>
              <w:top w:w="25" w:type="dxa"/>
              <w:left w:w="25" w:type="dxa"/>
              <w:bottom w:w="25" w:type="dxa"/>
              <w:right w:w="25" w:type="dxa"/>
            </w:tcMar>
          </w:tcPr>
          <w:p w14:paraId="3D5CB60B">
            <w:pPr>
              <w:jc w:val="center"/>
            </w:pPr>
          </w:p>
        </w:tc>
        <w:tc>
          <w:tcPr>
            <w:tcW w:w="1054" w:type="dxa"/>
            <w:tcMar>
              <w:top w:w="25" w:type="dxa"/>
              <w:left w:w="25" w:type="dxa"/>
              <w:bottom w:w="25" w:type="dxa"/>
              <w:right w:w="25" w:type="dxa"/>
            </w:tcMar>
          </w:tcPr>
          <w:p w14:paraId="2735A45E"/>
        </w:tc>
        <w:tc>
          <w:tcPr>
            <w:tcW w:w="1054" w:type="dxa"/>
            <w:tcMar>
              <w:top w:w="25" w:type="dxa"/>
              <w:left w:w="25" w:type="dxa"/>
              <w:bottom w:w="25" w:type="dxa"/>
              <w:right w:w="25" w:type="dxa"/>
            </w:tcMar>
          </w:tcPr>
          <w:p w14:paraId="38C4CAAA">
            <w:pPr>
              <w:jc w:val="center"/>
            </w:pPr>
          </w:p>
        </w:tc>
        <w:tc>
          <w:tcPr>
            <w:tcW w:w="1054" w:type="dxa"/>
            <w:tcMar>
              <w:top w:w="25" w:type="dxa"/>
              <w:left w:w="25" w:type="dxa"/>
              <w:bottom w:w="25" w:type="dxa"/>
              <w:right w:w="25" w:type="dxa"/>
            </w:tcMar>
          </w:tcPr>
          <w:p w14:paraId="781458D8">
            <w:pPr>
              <w:jc w:val="center"/>
            </w:pPr>
          </w:p>
        </w:tc>
        <w:tc>
          <w:tcPr>
            <w:tcW w:w="1054" w:type="dxa"/>
            <w:tcMar>
              <w:top w:w="25" w:type="dxa"/>
              <w:left w:w="25" w:type="dxa"/>
              <w:bottom w:w="25" w:type="dxa"/>
              <w:right w:w="25" w:type="dxa"/>
            </w:tcMar>
          </w:tcPr>
          <w:p w14:paraId="73BA0952">
            <w:pPr>
              <w:jc w:val="center"/>
            </w:pPr>
          </w:p>
        </w:tc>
      </w:tr>
      <w:tr w14:paraId="168A0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88" w:hRule="atLeast"/>
          <w:jc w:val="center"/>
        </w:trPr>
        <w:tc>
          <w:tcPr>
            <w:tcW w:w="1054" w:type="dxa"/>
            <w:tcMar>
              <w:top w:w="25" w:type="dxa"/>
              <w:left w:w="25" w:type="dxa"/>
              <w:bottom w:w="25" w:type="dxa"/>
              <w:right w:w="25" w:type="dxa"/>
            </w:tcMar>
          </w:tcPr>
          <w:p w14:paraId="6D5FBA43">
            <w:pPr>
              <w:jc w:val="center"/>
            </w:pPr>
            <w:r>
              <w:rPr>
                <w:b/>
                <w:sz w:val="15"/>
              </w:rPr>
              <w:t>10</w:t>
            </w:r>
          </w:p>
        </w:tc>
        <w:tc>
          <w:tcPr>
            <w:tcW w:w="1054" w:type="dxa"/>
            <w:tcMar>
              <w:top w:w="25" w:type="dxa"/>
              <w:left w:w="25" w:type="dxa"/>
              <w:bottom w:w="25" w:type="dxa"/>
              <w:right w:w="25" w:type="dxa"/>
            </w:tcMar>
          </w:tcPr>
          <w:p w14:paraId="657088F4">
            <w:pPr>
              <w:jc w:val="center"/>
            </w:pPr>
          </w:p>
        </w:tc>
        <w:tc>
          <w:tcPr>
            <w:tcW w:w="1054" w:type="dxa"/>
            <w:tcMar>
              <w:top w:w="25" w:type="dxa"/>
              <w:left w:w="25" w:type="dxa"/>
              <w:bottom w:w="25" w:type="dxa"/>
              <w:right w:w="25" w:type="dxa"/>
            </w:tcMar>
          </w:tcPr>
          <w:p w14:paraId="5081B0A8">
            <w:pPr>
              <w:jc w:val="center"/>
            </w:pPr>
          </w:p>
        </w:tc>
        <w:tc>
          <w:tcPr>
            <w:tcW w:w="1054" w:type="dxa"/>
            <w:tcMar>
              <w:top w:w="25" w:type="dxa"/>
              <w:left w:w="25" w:type="dxa"/>
              <w:bottom w:w="25" w:type="dxa"/>
              <w:right w:w="25" w:type="dxa"/>
            </w:tcMar>
          </w:tcPr>
          <w:p w14:paraId="15AB5997">
            <w:pPr>
              <w:jc w:val="center"/>
            </w:pPr>
          </w:p>
        </w:tc>
        <w:tc>
          <w:tcPr>
            <w:tcW w:w="1054" w:type="dxa"/>
            <w:tcMar>
              <w:top w:w="25" w:type="dxa"/>
              <w:left w:w="25" w:type="dxa"/>
              <w:bottom w:w="25" w:type="dxa"/>
              <w:right w:w="25" w:type="dxa"/>
            </w:tcMar>
          </w:tcPr>
          <w:p w14:paraId="7F741E3A">
            <w:pPr>
              <w:jc w:val="center"/>
            </w:pPr>
          </w:p>
        </w:tc>
        <w:tc>
          <w:tcPr>
            <w:tcW w:w="1054" w:type="dxa"/>
            <w:tcMar>
              <w:top w:w="25" w:type="dxa"/>
              <w:left w:w="25" w:type="dxa"/>
              <w:bottom w:w="25" w:type="dxa"/>
              <w:right w:w="25" w:type="dxa"/>
            </w:tcMar>
          </w:tcPr>
          <w:p w14:paraId="15C933C1">
            <w:pPr>
              <w:jc w:val="center"/>
            </w:pPr>
          </w:p>
        </w:tc>
        <w:tc>
          <w:tcPr>
            <w:tcW w:w="1054" w:type="dxa"/>
            <w:tcMar>
              <w:top w:w="25" w:type="dxa"/>
              <w:left w:w="25" w:type="dxa"/>
              <w:bottom w:w="25" w:type="dxa"/>
              <w:right w:w="25" w:type="dxa"/>
            </w:tcMar>
          </w:tcPr>
          <w:p w14:paraId="6CFAFF90">
            <w:r>
              <w:rPr>
                <w:sz w:val="15"/>
              </w:rPr>
              <w:t xml:space="preserve"> </w:t>
            </w:r>
          </w:p>
        </w:tc>
        <w:tc>
          <w:tcPr>
            <w:tcW w:w="1054" w:type="dxa"/>
            <w:tcMar>
              <w:top w:w="25" w:type="dxa"/>
              <w:left w:w="25" w:type="dxa"/>
              <w:bottom w:w="25" w:type="dxa"/>
              <w:right w:w="25" w:type="dxa"/>
            </w:tcMar>
          </w:tcPr>
          <w:p w14:paraId="0DFE87E3">
            <w:pPr>
              <w:jc w:val="both"/>
            </w:pPr>
          </w:p>
        </w:tc>
        <w:tc>
          <w:tcPr>
            <w:tcW w:w="1054" w:type="dxa"/>
            <w:tcMar>
              <w:top w:w="25" w:type="dxa"/>
              <w:left w:w="25" w:type="dxa"/>
              <w:bottom w:w="25" w:type="dxa"/>
              <w:right w:w="25" w:type="dxa"/>
            </w:tcMar>
          </w:tcPr>
          <w:p w14:paraId="709387AD">
            <w:pPr>
              <w:jc w:val="both"/>
            </w:pPr>
            <w:r>
              <w:rPr>
                <w:sz w:val="15"/>
              </w:rPr>
              <w:br w:type="textWrapping"/>
            </w:r>
          </w:p>
        </w:tc>
        <w:tc>
          <w:tcPr>
            <w:tcW w:w="1054" w:type="dxa"/>
            <w:tcMar>
              <w:top w:w="25" w:type="dxa"/>
              <w:left w:w="25" w:type="dxa"/>
              <w:bottom w:w="25" w:type="dxa"/>
              <w:right w:w="25" w:type="dxa"/>
            </w:tcMar>
          </w:tcPr>
          <w:p w14:paraId="7FA6DE38">
            <w:pPr>
              <w:jc w:val="center"/>
            </w:pPr>
            <w:r>
              <w:rPr>
                <w:sz w:val="15"/>
              </w:rPr>
              <w:br w:type="textWrapping"/>
            </w:r>
          </w:p>
        </w:tc>
      </w:tr>
      <w:tr w14:paraId="0ABB3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4" w:hRule="atLeast"/>
          <w:jc w:val="center"/>
        </w:trPr>
        <w:tc>
          <w:tcPr>
            <w:tcW w:w="1054" w:type="dxa"/>
            <w:tcMar>
              <w:top w:w="25" w:type="dxa"/>
              <w:left w:w="25" w:type="dxa"/>
              <w:bottom w:w="25" w:type="dxa"/>
              <w:right w:w="25" w:type="dxa"/>
            </w:tcMar>
          </w:tcPr>
          <w:p w14:paraId="7FC9DF85">
            <w:pPr>
              <w:jc w:val="center"/>
            </w:pPr>
            <w:r>
              <w:rPr>
                <w:b/>
                <w:sz w:val="15"/>
              </w:rPr>
              <w:t>11</w:t>
            </w:r>
          </w:p>
        </w:tc>
        <w:tc>
          <w:tcPr>
            <w:tcW w:w="1054" w:type="dxa"/>
            <w:tcMar>
              <w:top w:w="25" w:type="dxa"/>
              <w:left w:w="25" w:type="dxa"/>
              <w:bottom w:w="25" w:type="dxa"/>
              <w:right w:w="25" w:type="dxa"/>
            </w:tcMar>
          </w:tcPr>
          <w:p w14:paraId="74D8DDF0">
            <w:pPr>
              <w:jc w:val="center"/>
            </w:pPr>
          </w:p>
        </w:tc>
        <w:tc>
          <w:tcPr>
            <w:tcW w:w="1054" w:type="dxa"/>
            <w:tcMar>
              <w:top w:w="25" w:type="dxa"/>
              <w:left w:w="25" w:type="dxa"/>
              <w:bottom w:w="25" w:type="dxa"/>
              <w:right w:w="25" w:type="dxa"/>
            </w:tcMar>
          </w:tcPr>
          <w:p w14:paraId="5030779E">
            <w:pPr>
              <w:jc w:val="center"/>
            </w:pPr>
          </w:p>
        </w:tc>
        <w:tc>
          <w:tcPr>
            <w:tcW w:w="1054" w:type="dxa"/>
            <w:tcMar>
              <w:top w:w="25" w:type="dxa"/>
              <w:left w:w="25" w:type="dxa"/>
              <w:bottom w:w="25" w:type="dxa"/>
              <w:right w:w="25" w:type="dxa"/>
            </w:tcMar>
          </w:tcPr>
          <w:p w14:paraId="1BB2A71C">
            <w:pPr>
              <w:jc w:val="center"/>
            </w:pPr>
          </w:p>
        </w:tc>
        <w:tc>
          <w:tcPr>
            <w:tcW w:w="1054" w:type="dxa"/>
            <w:tcMar>
              <w:top w:w="25" w:type="dxa"/>
              <w:left w:w="25" w:type="dxa"/>
              <w:bottom w:w="25" w:type="dxa"/>
              <w:right w:w="25" w:type="dxa"/>
            </w:tcMar>
          </w:tcPr>
          <w:p w14:paraId="78E20152">
            <w:pPr>
              <w:jc w:val="center"/>
            </w:pPr>
          </w:p>
        </w:tc>
        <w:tc>
          <w:tcPr>
            <w:tcW w:w="1054" w:type="dxa"/>
            <w:tcMar>
              <w:top w:w="25" w:type="dxa"/>
              <w:left w:w="25" w:type="dxa"/>
              <w:bottom w:w="25" w:type="dxa"/>
              <w:right w:w="25" w:type="dxa"/>
            </w:tcMar>
          </w:tcPr>
          <w:p w14:paraId="16CC5944">
            <w:pPr>
              <w:jc w:val="center"/>
            </w:pPr>
          </w:p>
        </w:tc>
        <w:tc>
          <w:tcPr>
            <w:tcW w:w="1054" w:type="dxa"/>
            <w:tcMar>
              <w:top w:w="25" w:type="dxa"/>
              <w:left w:w="25" w:type="dxa"/>
              <w:bottom w:w="25" w:type="dxa"/>
              <w:right w:w="25" w:type="dxa"/>
            </w:tcMar>
          </w:tcPr>
          <w:p w14:paraId="27DFC2B8"/>
        </w:tc>
        <w:tc>
          <w:tcPr>
            <w:tcW w:w="1054" w:type="dxa"/>
            <w:tcMar>
              <w:top w:w="25" w:type="dxa"/>
              <w:left w:w="25" w:type="dxa"/>
              <w:bottom w:w="25" w:type="dxa"/>
              <w:right w:w="25" w:type="dxa"/>
            </w:tcMar>
          </w:tcPr>
          <w:p w14:paraId="0B793835">
            <w:pPr>
              <w:jc w:val="center"/>
            </w:pPr>
          </w:p>
        </w:tc>
        <w:tc>
          <w:tcPr>
            <w:tcW w:w="1054" w:type="dxa"/>
            <w:tcMar>
              <w:top w:w="25" w:type="dxa"/>
              <w:left w:w="25" w:type="dxa"/>
              <w:bottom w:w="25" w:type="dxa"/>
              <w:right w:w="25" w:type="dxa"/>
            </w:tcMar>
          </w:tcPr>
          <w:p w14:paraId="27AC45C8">
            <w:pPr>
              <w:jc w:val="center"/>
            </w:pPr>
          </w:p>
        </w:tc>
        <w:tc>
          <w:tcPr>
            <w:tcW w:w="1054" w:type="dxa"/>
            <w:tcMar>
              <w:top w:w="25" w:type="dxa"/>
              <w:left w:w="25" w:type="dxa"/>
              <w:bottom w:w="25" w:type="dxa"/>
              <w:right w:w="25" w:type="dxa"/>
            </w:tcMar>
          </w:tcPr>
          <w:p w14:paraId="32475464">
            <w:pPr>
              <w:jc w:val="center"/>
            </w:pPr>
          </w:p>
        </w:tc>
      </w:tr>
      <w:tr w14:paraId="0582A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71" w:hRule="atLeast"/>
          <w:jc w:val="center"/>
        </w:trPr>
        <w:tc>
          <w:tcPr>
            <w:tcW w:w="1054" w:type="dxa"/>
            <w:tcMar>
              <w:top w:w="25" w:type="dxa"/>
              <w:left w:w="25" w:type="dxa"/>
              <w:bottom w:w="25" w:type="dxa"/>
              <w:right w:w="25" w:type="dxa"/>
            </w:tcMar>
          </w:tcPr>
          <w:p w14:paraId="222CBC39">
            <w:pPr>
              <w:jc w:val="center"/>
            </w:pPr>
            <w:r>
              <w:rPr>
                <w:b/>
                <w:sz w:val="15"/>
              </w:rPr>
              <w:t>12</w:t>
            </w:r>
          </w:p>
        </w:tc>
        <w:tc>
          <w:tcPr>
            <w:tcW w:w="1054" w:type="dxa"/>
            <w:tcMar>
              <w:top w:w="25" w:type="dxa"/>
              <w:left w:w="25" w:type="dxa"/>
              <w:bottom w:w="25" w:type="dxa"/>
              <w:right w:w="25" w:type="dxa"/>
            </w:tcMar>
          </w:tcPr>
          <w:p w14:paraId="4AF46554">
            <w:pPr>
              <w:jc w:val="center"/>
            </w:pPr>
          </w:p>
        </w:tc>
        <w:tc>
          <w:tcPr>
            <w:tcW w:w="1054" w:type="dxa"/>
            <w:tcMar>
              <w:top w:w="25" w:type="dxa"/>
              <w:left w:w="25" w:type="dxa"/>
              <w:bottom w:w="25" w:type="dxa"/>
              <w:right w:w="25" w:type="dxa"/>
            </w:tcMar>
          </w:tcPr>
          <w:p w14:paraId="7C2E2593">
            <w:pPr>
              <w:jc w:val="center"/>
            </w:pPr>
          </w:p>
        </w:tc>
        <w:tc>
          <w:tcPr>
            <w:tcW w:w="1054" w:type="dxa"/>
            <w:tcMar>
              <w:top w:w="25" w:type="dxa"/>
              <w:left w:w="25" w:type="dxa"/>
              <w:bottom w:w="25" w:type="dxa"/>
              <w:right w:w="25" w:type="dxa"/>
            </w:tcMar>
          </w:tcPr>
          <w:p w14:paraId="119883B8">
            <w:pPr>
              <w:jc w:val="center"/>
            </w:pPr>
          </w:p>
        </w:tc>
        <w:tc>
          <w:tcPr>
            <w:tcW w:w="1054" w:type="dxa"/>
            <w:tcMar>
              <w:top w:w="25" w:type="dxa"/>
              <w:left w:w="25" w:type="dxa"/>
              <w:bottom w:w="25" w:type="dxa"/>
              <w:right w:w="25" w:type="dxa"/>
            </w:tcMar>
          </w:tcPr>
          <w:p w14:paraId="4835148A">
            <w:pPr>
              <w:jc w:val="center"/>
            </w:pPr>
          </w:p>
        </w:tc>
        <w:tc>
          <w:tcPr>
            <w:tcW w:w="1054" w:type="dxa"/>
            <w:tcMar>
              <w:top w:w="25" w:type="dxa"/>
              <w:left w:w="25" w:type="dxa"/>
              <w:bottom w:w="25" w:type="dxa"/>
              <w:right w:w="25" w:type="dxa"/>
            </w:tcMar>
          </w:tcPr>
          <w:p w14:paraId="77F1D300">
            <w:pPr>
              <w:jc w:val="center"/>
            </w:pPr>
          </w:p>
        </w:tc>
        <w:tc>
          <w:tcPr>
            <w:tcW w:w="1054" w:type="dxa"/>
            <w:tcMar>
              <w:top w:w="25" w:type="dxa"/>
              <w:left w:w="25" w:type="dxa"/>
              <w:bottom w:w="25" w:type="dxa"/>
              <w:right w:w="25" w:type="dxa"/>
            </w:tcMar>
          </w:tcPr>
          <w:p w14:paraId="0EB54B5A"/>
        </w:tc>
        <w:tc>
          <w:tcPr>
            <w:tcW w:w="1054" w:type="dxa"/>
            <w:tcMar>
              <w:top w:w="25" w:type="dxa"/>
              <w:left w:w="25" w:type="dxa"/>
              <w:bottom w:w="25" w:type="dxa"/>
              <w:right w:w="25" w:type="dxa"/>
            </w:tcMar>
          </w:tcPr>
          <w:p w14:paraId="7183CA25">
            <w:pPr>
              <w:jc w:val="center"/>
            </w:pPr>
          </w:p>
        </w:tc>
        <w:tc>
          <w:tcPr>
            <w:tcW w:w="1054" w:type="dxa"/>
            <w:tcMar>
              <w:top w:w="25" w:type="dxa"/>
              <w:left w:w="25" w:type="dxa"/>
              <w:bottom w:w="25" w:type="dxa"/>
              <w:right w:w="25" w:type="dxa"/>
            </w:tcMar>
          </w:tcPr>
          <w:p w14:paraId="56F0CB5B">
            <w:pPr>
              <w:jc w:val="center"/>
            </w:pPr>
          </w:p>
        </w:tc>
        <w:tc>
          <w:tcPr>
            <w:tcW w:w="1054" w:type="dxa"/>
            <w:tcMar>
              <w:top w:w="25" w:type="dxa"/>
              <w:left w:w="25" w:type="dxa"/>
              <w:bottom w:w="25" w:type="dxa"/>
              <w:right w:w="25" w:type="dxa"/>
            </w:tcMar>
          </w:tcPr>
          <w:p w14:paraId="5ED26AC0">
            <w:pPr>
              <w:jc w:val="center"/>
            </w:pPr>
          </w:p>
        </w:tc>
      </w:tr>
      <w:tr w14:paraId="65C27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71" w:hRule="atLeast"/>
          <w:jc w:val="center"/>
        </w:trPr>
        <w:tc>
          <w:tcPr>
            <w:tcW w:w="1054" w:type="dxa"/>
            <w:tcMar>
              <w:top w:w="25" w:type="dxa"/>
              <w:left w:w="25" w:type="dxa"/>
              <w:bottom w:w="25" w:type="dxa"/>
              <w:right w:w="25" w:type="dxa"/>
            </w:tcMar>
          </w:tcPr>
          <w:p w14:paraId="75AF11FF">
            <w:pPr>
              <w:jc w:val="center"/>
              <w:rPr>
                <w:rFonts w:hint="default"/>
                <w:b/>
                <w:sz w:val="15"/>
                <w:lang w:val="en-US"/>
              </w:rPr>
            </w:pPr>
            <w:r>
              <w:rPr>
                <w:rFonts w:hint="default"/>
                <w:b/>
                <w:sz w:val="15"/>
                <w:lang w:val="en-US"/>
              </w:rPr>
              <w:t>13</w:t>
            </w:r>
          </w:p>
        </w:tc>
        <w:tc>
          <w:tcPr>
            <w:tcW w:w="1054" w:type="dxa"/>
            <w:tcMar>
              <w:top w:w="25" w:type="dxa"/>
              <w:left w:w="25" w:type="dxa"/>
              <w:bottom w:w="25" w:type="dxa"/>
              <w:right w:w="25" w:type="dxa"/>
            </w:tcMar>
          </w:tcPr>
          <w:p w14:paraId="5F292D1D">
            <w:pPr>
              <w:jc w:val="center"/>
            </w:pPr>
          </w:p>
        </w:tc>
        <w:tc>
          <w:tcPr>
            <w:tcW w:w="1054" w:type="dxa"/>
            <w:tcMar>
              <w:top w:w="25" w:type="dxa"/>
              <w:left w:w="25" w:type="dxa"/>
              <w:bottom w:w="25" w:type="dxa"/>
              <w:right w:w="25" w:type="dxa"/>
            </w:tcMar>
          </w:tcPr>
          <w:p w14:paraId="50FA1A21">
            <w:pPr>
              <w:jc w:val="center"/>
            </w:pPr>
          </w:p>
        </w:tc>
        <w:tc>
          <w:tcPr>
            <w:tcW w:w="1054" w:type="dxa"/>
            <w:tcMar>
              <w:top w:w="25" w:type="dxa"/>
              <w:left w:w="25" w:type="dxa"/>
              <w:bottom w:w="25" w:type="dxa"/>
              <w:right w:w="25" w:type="dxa"/>
            </w:tcMar>
          </w:tcPr>
          <w:p w14:paraId="7A43DCC2">
            <w:pPr>
              <w:jc w:val="center"/>
            </w:pPr>
          </w:p>
        </w:tc>
        <w:tc>
          <w:tcPr>
            <w:tcW w:w="1054" w:type="dxa"/>
            <w:tcMar>
              <w:top w:w="25" w:type="dxa"/>
              <w:left w:w="25" w:type="dxa"/>
              <w:bottom w:w="25" w:type="dxa"/>
              <w:right w:w="25" w:type="dxa"/>
            </w:tcMar>
          </w:tcPr>
          <w:p w14:paraId="5D79698B">
            <w:pPr>
              <w:jc w:val="center"/>
            </w:pPr>
          </w:p>
        </w:tc>
        <w:tc>
          <w:tcPr>
            <w:tcW w:w="1054" w:type="dxa"/>
            <w:tcMar>
              <w:top w:w="25" w:type="dxa"/>
              <w:left w:w="25" w:type="dxa"/>
              <w:bottom w:w="25" w:type="dxa"/>
              <w:right w:w="25" w:type="dxa"/>
            </w:tcMar>
          </w:tcPr>
          <w:p w14:paraId="5FBE247F">
            <w:pPr>
              <w:jc w:val="center"/>
            </w:pPr>
          </w:p>
        </w:tc>
        <w:tc>
          <w:tcPr>
            <w:tcW w:w="1054" w:type="dxa"/>
            <w:tcMar>
              <w:top w:w="25" w:type="dxa"/>
              <w:left w:w="25" w:type="dxa"/>
              <w:bottom w:w="25" w:type="dxa"/>
              <w:right w:w="25" w:type="dxa"/>
            </w:tcMar>
          </w:tcPr>
          <w:p w14:paraId="20385F54"/>
        </w:tc>
        <w:tc>
          <w:tcPr>
            <w:tcW w:w="1054" w:type="dxa"/>
            <w:tcMar>
              <w:top w:w="25" w:type="dxa"/>
              <w:left w:w="25" w:type="dxa"/>
              <w:bottom w:w="25" w:type="dxa"/>
              <w:right w:w="25" w:type="dxa"/>
            </w:tcMar>
          </w:tcPr>
          <w:p w14:paraId="3DFBFE3F">
            <w:pPr>
              <w:jc w:val="center"/>
            </w:pPr>
          </w:p>
        </w:tc>
        <w:tc>
          <w:tcPr>
            <w:tcW w:w="1054" w:type="dxa"/>
            <w:tcMar>
              <w:top w:w="25" w:type="dxa"/>
              <w:left w:w="25" w:type="dxa"/>
              <w:bottom w:w="25" w:type="dxa"/>
              <w:right w:w="25" w:type="dxa"/>
            </w:tcMar>
          </w:tcPr>
          <w:p w14:paraId="250D59FD">
            <w:pPr>
              <w:jc w:val="center"/>
            </w:pPr>
          </w:p>
        </w:tc>
        <w:tc>
          <w:tcPr>
            <w:tcW w:w="1054" w:type="dxa"/>
            <w:tcMar>
              <w:top w:w="25" w:type="dxa"/>
              <w:left w:w="25" w:type="dxa"/>
              <w:bottom w:w="25" w:type="dxa"/>
              <w:right w:w="25" w:type="dxa"/>
            </w:tcMar>
          </w:tcPr>
          <w:p w14:paraId="47073CA8">
            <w:pPr>
              <w:jc w:val="center"/>
            </w:pPr>
          </w:p>
        </w:tc>
      </w:tr>
      <w:tr w14:paraId="3BB6C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71" w:hRule="atLeast"/>
          <w:jc w:val="center"/>
        </w:trPr>
        <w:tc>
          <w:tcPr>
            <w:tcW w:w="1054" w:type="dxa"/>
            <w:tcMar>
              <w:top w:w="25" w:type="dxa"/>
              <w:left w:w="25" w:type="dxa"/>
              <w:bottom w:w="25" w:type="dxa"/>
              <w:right w:w="25" w:type="dxa"/>
            </w:tcMar>
          </w:tcPr>
          <w:p w14:paraId="7F1D7F30">
            <w:pPr>
              <w:jc w:val="center"/>
              <w:rPr>
                <w:rFonts w:hint="default"/>
                <w:b/>
                <w:sz w:val="15"/>
                <w:lang w:val="en-US"/>
              </w:rPr>
            </w:pPr>
            <w:r>
              <w:rPr>
                <w:rFonts w:hint="default"/>
                <w:b/>
                <w:sz w:val="15"/>
                <w:lang w:val="en-US"/>
              </w:rPr>
              <w:t>14</w:t>
            </w:r>
          </w:p>
        </w:tc>
        <w:tc>
          <w:tcPr>
            <w:tcW w:w="1054" w:type="dxa"/>
            <w:tcMar>
              <w:top w:w="25" w:type="dxa"/>
              <w:left w:w="25" w:type="dxa"/>
              <w:bottom w:w="25" w:type="dxa"/>
              <w:right w:w="25" w:type="dxa"/>
            </w:tcMar>
          </w:tcPr>
          <w:p w14:paraId="08734961">
            <w:pPr>
              <w:jc w:val="center"/>
            </w:pPr>
          </w:p>
        </w:tc>
        <w:tc>
          <w:tcPr>
            <w:tcW w:w="1054" w:type="dxa"/>
            <w:tcMar>
              <w:top w:w="25" w:type="dxa"/>
              <w:left w:w="25" w:type="dxa"/>
              <w:bottom w:w="25" w:type="dxa"/>
              <w:right w:w="25" w:type="dxa"/>
            </w:tcMar>
          </w:tcPr>
          <w:p w14:paraId="67CEBC04">
            <w:pPr>
              <w:jc w:val="center"/>
            </w:pPr>
          </w:p>
        </w:tc>
        <w:tc>
          <w:tcPr>
            <w:tcW w:w="1054" w:type="dxa"/>
            <w:tcMar>
              <w:top w:w="25" w:type="dxa"/>
              <w:left w:w="25" w:type="dxa"/>
              <w:bottom w:w="25" w:type="dxa"/>
              <w:right w:w="25" w:type="dxa"/>
            </w:tcMar>
          </w:tcPr>
          <w:p w14:paraId="44452341">
            <w:pPr>
              <w:jc w:val="center"/>
            </w:pPr>
          </w:p>
        </w:tc>
        <w:tc>
          <w:tcPr>
            <w:tcW w:w="1054" w:type="dxa"/>
            <w:tcMar>
              <w:top w:w="25" w:type="dxa"/>
              <w:left w:w="25" w:type="dxa"/>
              <w:bottom w:w="25" w:type="dxa"/>
              <w:right w:w="25" w:type="dxa"/>
            </w:tcMar>
          </w:tcPr>
          <w:p w14:paraId="70FA458F">
            <w:pPr>
              <w:jc w:val="center"/>
            </w:pPr>
          </w:p>
        </w:tc>
        <w:tc>
          <w:tcPr>
            <w:tcW w:w="1054" w:type="dxa"/>
            <w:tcMar>
              <w:top w:w="25" w:type="dxa"/>
              <w:left w:w="25" w:type="dxa"/>
              <w:bottom w:w="25" w:type="dxa"/>
              <w:right w:w="25" w:type="dxa"/>
            </w:tcMar>
          </w:tcPr>
          <w:p w14:paraId="5C9BB352">
            <w:pPr>
              <w:jc w:val="center"/>
            </w:pPr>
          </w:p>
        </w:tc>
        <w:tc>
          <w:tcPr>
            <w:tcW w:w="1054" w:type="dxa"/>
            <w:tcMar>
              <w:top w:w="25" w:type="dxa"/>
              <w:left w:w="25" w:type="dxa"/>
              <w:bottom w:w="25" w:type="dxa"/>
              <w:right w:w="25" w:type="dxa"/>
            </w:tcMar>
          </w:tcPr>
          <w:p w14:paraId="245DD03B"/>
        </w:tc>
        <w:tc>
          <w:tcPr>
            <w:tcW w:w="1054" w:type="dxa"/>
            <w:tcMar>
              <w:top w:w="25" w:type="dxa"/>
              <w:left w:w="25" w:type="dxa"/>
              <w:bottom w:w="25" w:type="dxa"/>
              <w:right w:w="25" w:type="dxa"/>
            </w:tcMar>
          </w:tcPr>
          <w:p w14:paraId="40E7266D">
            <w:pPr>
              <w:jc w:val="center"/>
            </w:pPr>
          </w:p>
        </w:tc>
        <w:tc>
          <w:tcPr>
            <w:tcW w:w="1054" w:type="dxa"/>
            <w:tcMar>
              <w:top w:w="25" w:type="dxa"/>
              <w:left w:w="25" w:type="dxa"/>
              <w:bottom w:w="25" w:type="dxa"/>
              <w:right w:w="25" w:type="dxa"/>
            </w:tcMar>
          </w:tcPr>
          <w:p w14:paraId="4128E997">
            <w:pPr>
              <w:jc w:val="center"/>
            </w:pPr>
          </w:p>
        </w:tc>
        <w:tc>
          <w:tcPr>
            <w:tcW w:w="1054" w:type="dxa"/>
            <w:tcMar>
              <w:top w:w="25" w:type="dxa"/>
              <w:left w:w="25" w:type="dxa"/>
              <w:bottom w:w="25" w:type="dxa"/>
              <w:right w:w="25" w:type="dxa"/>
            </w:tcMar>
          </w:tcPr>
          <w:p w14:paraId="42AB3F40">
            <w:pPr>
              <w:jc w:val="center"/>
            </w:pPr>
          </w:p>
        </w:tc>
      </w:tr>
    </w:tbl>
    <w:p w14:paraId="1418A400">
      <w:pPr>
        <w:spacing w:before="600"/>
        <w:jc w:val="right"/>
        <w:rPr>
          <w:b/>
        </w:rPr>
      </w:pPr>
    </w:p>
    <w:p w14:paraId="508C3CF8">
      <w:pPr>
        <w:spacing w:before="600"/>
        <w:jc w:val="right"/>
        <w:rPr>
          <w:b/>
        </w:rPr>
      </w:pPr>
    </w:p>
    <w:p w14:paraId="518550FE">
      <w:pPr>
        <w:spacing w:before="600"/>
        <w:jc w:val="right"/>
        <w:rPr>
          <w:b/>
        </w:rPr>
      </w:pPr>
    </w:p>
    <w:p w14:paraId="690EE018">
      <w:pPr>
        <w:spacing w:before="600"/>
        <w:jc w:val="right"/>
        <w:rPr>
          <w:b/>
        </w:rPr>
      </w:pPr>
    </w:p>
    <w:p w14:paraId="773CEC96">
      <w:pPr>
        <w:spacing w:before="600"/>
        <w:jc w:val="right"/>
        <w:rPr>
          <w:b/>
        </w:rPr>
      </w:pPr>
    </w:p>
    <w:p w14:paraId="3F543F11">
      <w:pPr>
        <w:spacing w:before="600"/>
        <w:jc w:val="right"/>
      </w:pPr>
      <w:r>
        <w:rPr>
          <w:b/>
        </w:rPr>
        <w:t>Prof. Varsha Patil</w:t>
      </w:r>
      <w:r>
        <w:rPr>
          <w:b/>
        </w:rPr>
        <w:br w:type="textWrapping"/>
      </w:r>
      <w:r>
        <w:rPr>
          <w:sz w:val="19"/>
        </w:rPr>
        <w:t>Name, Date &amp; Sign of the Supervisor/Guide</w:t>
      </w:r>
    </w:p>
    <w:p w14:paraId="54B67E49">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0DA89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740D6001">
            <w:pPr>
              <w:jc w:val="center"/>
            </w:pPr>
            <w:r>
              <w:drawing>
                <wp:inline distT="0" distB="0" distL="114300" distR="114300">
                  <wp:extent cx="868680" cy="765810"/>
                  <wp:effectExtent l="0" t="0" r="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52DF72C1">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20022B3E">
      <w:pPr>
        <w:spacing w:before="40" w:after="120"/>
      </w:pPr>
    </w:p>
    <w:p w14:paraId="632FDC76">
      <w:pPr>
        <w:spacing w:before="80" w:after="120"/>
        <w:jc w:val="center"/>
      </w:pPr>
      <w:r>
        <w:rPr>
          <w:rFonts w:ascii="Times New Roman" w:hAnsi="Times New Roman"/>
          <w:b/>
          <w:sz w:val="28"/>
        </w:rPr>
        <w:t>REVIEW-I FORM</w:t>
      </w:r>
    </w:p>
    <w:p w14:paraId="0B58180E">
      <w:pPr>
        <w:spacing w:after="120" w:line="300" w:lineRule="auto"/>
      </w:pPr>
      <w:r>
        <w:rPr>
          <w:b/>
        </w:rPr>
        <w:t xml:space="preserve">Group No.: </w:t>
      </w:r>
      <w:r>
        <w:rPr>
          <w:rFonts w:hint="default"/>
          <w:b/>
          <w:lang w:val="en-US"/>
        </w:rPr>
        <w:t>31</w:t>
      </w:r>
      <w:r>
        <w:br w:type="textWrapping"/>
      </w:r>
      <w:r>
        <w:rPr>
          <w:b/>
        </w:rPr>
        <w:t xml:space="preserve">Title of BE-Project I: </w:t>
      </w:r>
      <w:r>
        <w:t>Football Vision AI: Computer Vision and IoT Powered Autonomous Video Assistant Referee (VAR)</w:t>
      </w:r>
      <w:r>
        <w:br w:type="textWrapping"/>
      </w:r>
      <w:r>
        <w:rPr>
          <w:b/>
        </w:rPr>
        <w:t xml:space="preserve">Date of Review-I: </w:t>
      </w:r>
      <w:r>
        <w:br w:type="textWrapping"/>
      </w:r>
      <w:r>
        <w:rPr>
          <w:b/>
        </w:rPr>
        <w:t xml:space="preserve">No. of students in project team: </w:t>
      </w:r>
      <w:r>
        <w:t>4</w:t>
      </w:r>
    </w:p>
    <w:p w14:paraId="7F5D2E03">
      <w:pPr>
        <w:spacing w:before="80" w:after="80"/>
      </w:pPr>
      <w:r>
        <w:rPr>
          <w:b/>
        </w:rPr>
        <w:t xml:space="preserve">Student BE-Project I Performance Analysis </w:t>
      </w:r>
      <w:r>
        <w:t>(Put Tick as per your Observation)</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57"/>
        <w:gridCol w:w="4058"/>
        <w:gridCol w:w="1610"/>
        <w:gridCol w:w="1507"/>
        <w:gridCol w:w="1508"/>
      </w:tblGrid>
      <w:tr w14:paraId="3D614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shd w:val="clear" w:color="auto" w:fill="F2F2F2"/>
            <w:tcMar>
              <w:top w:w="30" w:type="dxa"/>
              <w:left w:w="30" w:type="dxa"/>
              <w:bottom w:w="30" w:type="dxa"/>
              <w:right w:w="30" w:type="dxa"/>
            </w:tcMar>
          </w:tcPr>
          <w:p w14:paraId="4AE4B7AA">
            <w:pPr>
              <w:jc w:val="center"/>
            </w:pPr>
            <w:r>
              <w:rPr>
                <w:b/>
                <w:sz w:val="17"/>
              </w:rPr>
              <w:t>Sr. No.</w:t>
            </w:r>
          </w:p>
        </w:tc>
        <w:tc>
          <w:tcPr>
            <w:tcW w:w="5472" w:type="dxa"/>
            <w:shd w:val="clear" w:color="auto" w:fill="F2F2F2"/>
            <w:tcMar>
              <w:top w:w="30" w:type="dxa"/>
              <w:left w:w="30" w:type="dxa"/>
              <w:bottom w:w="30" w:type="dxa"/>
              <w:right w:w="30" w:type="dxa"/>
            </w:tcMar>
          </w:tcPr>
          <w:p w14:paraId="35AB82D8">
            <w:pPr>
              <w:jc w:val="center"/>
            </w:pPr>
            <w:r>
              <w:rPr>
                <w:b/>
                <w:sz w:val="17"/>
              </w:rPr>
              <w:t>Observation</w:t>
            </w:r>
          </w:p>
        </w:tc>
        <w:tc>
          <w:tcPr>
            <w:tcW w:w="1152" w:type="dxa"/>
            <w:shd w:val="clear" w:color="auto" w:fill="F2F2F2"/>
            <w:tcMar>
              <w:top w:w="30" w:type="dxa"/>
              <w:left w:w="30" w:type="dxa"/>
              <w:bottom w:w="30" w:type="dxa"/>
              <w:right w:w="30" w:type="dxa"/>
            </w:tcMar>
          </w:tcPr>
          <w:p w14:paraId="382DFA2E">
            <w:pPr>
              <w:jc w:val="center"/>
            </w:pPr>
            <w:r>
              <w:rPr>
                <w:b/>
                <w:sz w:val="17"/>
              </w:rPr>
              <w:t>Excellent (3)</w:t>
            </w:r>
          </w:p>
        </w:tc>
        <w:tc>
          <w:tcPr>
            <w:tcW w:w="1152" w:type="dxa"/>
            <w:shd w:val="clear" w:color="auto" w:fill="F2F2F2"/>
            <w:tcMar>
              <w:top w:w="30" w:type="dxa"/>
              <w:left w:w="30" w:type="dxa"/>
              <w:bottom w:w="30" w:type="dxa"/>
              <w:right w:w="30" w:type="dxa"/>
            </w:tcMar>
          </w:tcPr>
          <w:p w14:paraId="154FFF79">
            <w:pPr>
              <w:jc w:val="center"/>
            </w:pPr>
            <w:r>
              <w:rPr>
                <w:b/>
                <w:sz w:val="17"/>
              </w:rPr>
              <w:t>Very Good (2)</w:t>
            </w:r>
          </w:p>
        </w:tc>
        <w:tc>
          <w:tcPr>
            <w:tcW w:w="1152" w:type="dxa"/>
            <w:shd w:val="clear" w:color="auto" w:fill="F2F2F2"/>
            <w:tcMar>
              <w:top w:w="30" w:type="dxa"/>
              <w:left w:w="30" w:type="dxa"/>
              <w:bottom w:w="30" w:type="dxa"/>
              <w:right w:w="30" w:type="dxa"/>
            </w:tcMar>
          </w:tcPr>
          <w:p w14:paraId="29E556B1">
            <w:pPr>
              <w:jc w:val="center"/>
            </w:pPr>
            <w:r>
              <w:rPr>
                <w:b/>
                <w:sz w:val="17"/>
              </w:rPr>
              <w:t>Good (1)</w:t>
            </w:r>
          </w:p>
        </w:tc>
      </w:tr>
      <w:tr w14:paraId="1D5D4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45848E68">
            <w:pPr>
              <w:jc w:val="center"/>
            </w:pPr>
            <w:r>
              <w:rPr>
                <w:b/>
                <w:sz w:val="17"/>
              </w:rPr>
              <w:t>1</w:t>
            </w:r>
          </w:p>
        </w:tc>
        <w:tc>
          <w:tcPr>
            <w:tcW w:w="5472" w:type="dxa"/>
            <w:tcMar>
              <w:top w:w="30" w:type="dxa"/>
              <w:left w:w="30" w:type="dxa"/>
              <w:bottom w:w="30" w:type="dxa"/>
              <w:right w:w="30" w:type="dxa"/>
            </w:tcMar>
          </w:tcPr>
          <w:p w14:paraId="15EA17E0">
            <w:r>
              <w:rPr>
                <w:sz w:val="17"/>
              </w:rPr>
              <w:t>Quality of problem and Clarity</w:t>
            </w:r>
          </w:p>
        </w:tc>
        <w:tc>
          <w:tcPr>
            <w:tcW w:w="1152" w:type="dxa"/>
            <w:tcMar>
              <w:top w:w="30" w:type="dxa"/>
              <w:left w:w="30" w:type="dxa"/>
              <w:bottom w:w="30" w:type="dxa"/>
              <w:right w:w="30" w:type="dxa"/>
            </w:tcMar>
          </w:tcPr>
          <w:p w14:paraId="54658E1D">
            <w:pPr>
              <w:jc w:val="center"/>
            </w:pPr>
          </w:p>
        </w:tc>
        <w:tc>
          <w:tcPr>
            <w:tcW w:w="1152" w:type="dxa"/>
            <w:tcMar>
              <w:top w:w="30" w:type="dxa"/>
              <w:left w:w="30" w:type="dxa"/>
              <w:bottom w:w="30" w:type="dxa"/>
              <w:right w:w="30" w:type="dxa"/>
            </w:tcMar>
          </w:tcPr>
          <w:p w14:paraId="57D2BB18">
            <w:pPr>
              <w:jc w:val="center"/>
            </w:pPr>
          </w:p>
        </w:tc>
        <w:tc>
          <w:tcPr>
            <w:tcW w:w="1152" w:type="dxa"/>
            <w:tcMar>
              <w:top w:w="30" w:type="dxa"/>
              <w:left w:w="30" w:type="dxa"/>
              <w:bottom w:w="30" w:type="dxa"/>
              <w:right w:w="30" w:type="dxa"/>
            </w:tcMar>
          </w:tcPr>
          <w:p w14:paraId="1242B5C7">
            <w:pPr>
              <w:jc w:val="center"/>
            </w:pPr>
          </w:p>
        </w:tc>
      </w:tr>
      <w:tr w14:paraId="23CE0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24E16543">
            <w:pPr>
              <w:jc w:val="center"/>
            </w:pPr>
            <w:r>
              <w:rPr>
                <w:b/>
                <w:sz w:val="17"/>
              </w:rPr>
              <w:t>2</w:t>
            </w:r>
          </w:p>
        </w:tc>
        <w:tc>
          <w:tcPr>
            <w:tcW w:w="5472" w:type="dxa"/>
            <w:tcMar>
              <w:top w:w="30" w:type="dxa"/>
              <w:left w:w="30" w:type="dxa"/>
              <w:bottom w:w="30" w:type="dxa"/>
              <w:right w:w="30" w:type="dxa"/>
            </w:tcMar>
          </w:tcPr>
          <w:p w14:paraId="003A613D">
            <w:r>
              <w:rPr>
                <w:sz w:val="17"/>
              </w:rPr>
              <w:t>Clarity of Problem definition based on need.</w:t>
            </w:r>
          </w:p>
        </w:tc>
        <w:tc>
          <w:tcPr>
            <w:tcW w:w="1152" w:type="dxa"/>
            <w:tcMar>
              <w:top w:w="30" w:type="dxa"/>
              <w:left w:w="30" w:type="dxa"/>
              <w:bottom w:w="30" w:type="dxa"/>
              <w:right w:w="30" w:type="dxa"/>
            </w:tcMar>
          </w:tcPr>
          <w:p w14:paraId="485DDEA8">
            <w:pPr>
              <w:jc w:val="center"/>
            </w:pPr>
          </w:p>
        </w:tc>
        <w:tc>
          <w:tcPr>
            <w:tcW w:w="1152" w:type="dxa"/>
            <w:tcMar>
              <w:top w:w="30" w:type="dxa"/>
              <w:left w:w="30" w:type="dxa"/>
              <w:bottom w:w="30" w:type="dxa"/>
              <w:right w:w="30" w:type="dxa"/>
            </w:tcMar>
          </w:tcPr>
          <w:p w14:paraId="2F87788C">
            <w:pPr>
              <w:jc w:val="center"/>
            </w:pPr>
          </w:p>
        </w:tc>
        <w:tc>
          <w:tcPr>
            <w:tcW w:w="1152" w:type="dxa"/>
            <w:tcMar>
              <w:top w:w="30" w:type="dxa"/>
              <w:left w:w="30" w:type="dxa"/>
              <w:bottom w:w="30" w:type="dxa"/>
              <w:right w:w="30" w:type="dxa"/>
            </w:tcMar>
          </w:tcPr>
          <w:p w14:paraId="20F75178">
            <w:pPr>
              <w:jc w:val="center"/>
            </w:pPr>
          </w:p>
        </w:tc>
      </w:tr>
      <w:tr w14:paraId="4EFC2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61DC6EAF">
            <w:pPr>
              <w:jc w:val="center"/>
            </w:pPr>
            <w:r>
              <w:rPr>
                <w:b/>
                <w:sz w:val="17"/>
              </w:rPr>
              <w:t>3</w:t>
            </w:r>
          </w:p>
        </w:tc>
        <w:tc>
          <w:tcPr>
            <w:tcW w:w="5472" w:type="dxa"/>
            <w:tcMar>
              <w:top w:w="30" w:type="dxa"/>
              <w:left w:w="30" w:type="dxa"/>
              <w:bottom w:w="30" w:type="dxa"/>
              <w:right w:w="30" w:type="dxa"/>
            </w:tcMar>
          </w:tcPr>
          <w:p w14:paraId="4B9033D9">
            <w:r>
              <w:rPr>
                <w:sz w:val="17"/>
              </w:rPr>
              <w:t>Innovativeness in solutions</w:t>
            </w:r>
          </w:p>
        </w:tc>
        <w:tc>
          <w:tcPr>
            <w:tcW w:w="1152" w:type="dxa"/>
            <w:tcMar>
              <w:top w:w="30" w:type="dxa"/>
              <w:left w:w="30" w:type="dxa"/>
              <w:bottom w:w="30" w:type="dxa"/>
              <w:right w:w="30" w:type="dxa"/>
            </w:tcMar>
          </w:tcPr>
          <w:p w14:paraId="62E822E5">
            <w:pPr>
              <w:jc w:val="center"/>
            </w:pPr>
          </w:p>
        </w:tc>
        <w:tc>
          <w:tcPr>
            <w:tcW w:w="1152" w:type="dxa"/>
            <w:tcMar>
              <w:top w:w="30" w:type="dxa"/>
              <w:left w:w="30" w:type="dxa"/>
              <w:bottom w:w="30" w:type="dxa"/>
              <w:right w:w="30" w:type="dxa"/>
            </w:tcMar>
          </w:tcPr>
          <w:p w14:paraId="31F28983">
            <w:pPr>
              <w:jc w:val="center"/>
            </w:pPr>
          </w:p>
        </w:tc>
        <w:tc>
          <w:tcPr>
            <w:tcW w:w="1152" w:type="dxa"/>
            <w:tcMar>
              <w:top w:w="30" w:type="dxa"/>
              <w:left w:w="30" w:type="dxa"/>
              <w:bottom w:w="30" w:type="dxa"/>
              <w:right w:w="30" w:type="dxa"/>
            </w:tcMar>
          </w:tcPr>
          <w:p w14:paraId="0A5B4875">
            <w:pPr>
              <w:jc w:val="center"/>
            </w:pPr>
          </w:p>
        </w:tc>
      </w:tr>
      <w:tr w14:paraId="6F611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4C9122D1">
            <w:pPr>
              <w:jc w:val="center"/>
            </w:pPr>
            <w:r>
              <w:rPr>
                <w:b/>
                <w:sz w:val="17"/>
              </w:rPr>
              <w:t>4</w:t>
            </w:r>
          </w:p>
        </w:tc>
        <w:tc>
          <w:tcPr>
            <w:tcW w:w="5472" w:type="dxa"/>
            <w:tcMar>
              <w:top w:w="30" w:type="dxa"/>
              <w:left w:w="30" w:type="dxa"/>
              <w:bottom w:w="30" w:type="dxa"/>
              <w:right w:w="30" w:type="dxa"/>
            </w:tcMar>
          </w:tcPr>
          <w:p w14:paraId="4E95515D">
            <w:r>
              <w:rPr>
                <w:sz w:val="17"/>
              </w:rPr>
              <w:t>Feasibility of proposed problem solutions and selection of best solution</w:t>
            </w:r>
          </w:p>
        </w:tc>
        <w:tc>
          <w:tcPr>
            <w:tcW w:w="1152" w:type="dxa"/>
            <w:tcMar>
              <w:top w:w="30" w:type="dxa"/>
              <w:left w:w="30" w:type="dxa"/>
              <w:bottom w:w="30" w:type="dxa"/>
              <w:right w:w="30" w:type="dxa"/>
            </w:tcMar>
          </w:tcPr>
          <w:p w14:paraId="309CC4FB">
            <w:pPr>
              <w:jc w:val="center"/>
            </w:pPr>
          </w:p>
        </w:tc>
        <w:tc>
          <w:tcPr>
            <w:tcW w:w="1152" w:type="dxa"/>
            <w:tcMar>
              <w:top w:w="30" w:type="dxa"/>
              <w:left w:w="30" w:type="dxa"/>
              <w:bottom w:w="30" w:type="dxa"/>
              <w:right w:w="30" w:type="dxa"/>
            </w:tcMar>
          </w:tcPr>
          <w:p w14:paraId="2A2F72CE">
            <w:pPr>
              <w:jc w:val="center"/>
            </w:pPr>
          </w:p>
        </w:tc>
        <w:tc>
          <w:tcPr>
            <w:tcW w:w="1152" w:type="dxa"/>
            <w:tcMar>
              <w:top w:w="30" w:type="dxa"/>
              <w:left w:w="30" w:type="dxa"/>
              <w:bottom w:w="30" w:type="dxa"/>
              <w:right w:w="30" w:type="dxa"/>
            </w:tcMar>
          </w:tcPr>
          <w:p w14:paraId="4B3377FF">
            <w:pPr>
              <w:jc w:val="center"/>
            </w:pPr>
          </w:p>
        </w:tc>
      </w:tr>
      <w:tr w14:paraId="23173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14DFD687">
            <w:pPr>
              <w:jc w:val="center"/>
            </w:pPr>
            <w:r>
              <w:rPr>
                <w:b/>
                <w:sz w:val="17"/>
              </w:rPr>
              <w:t>5</w:t>
            </w:r>
          </w:p>
        </w:tc>
        <w:tc>
          <w:tcPr>
            <w:tcW w:w="5472" w:type="dxa"/>
            <w:tcMar>
              <w:top w:w="30" w:type="dxa"/>
              <w:left w:w="30" w:type="dxa"/>
              <w:bottom w:w="30" w:type="dxa"/>
              <w:right w:w="30" w:type="dxa"/>
            </w:tcMar>
          </w:tcPr>
          <w:p w14:paraId="2E750633">
            <w:r>
              <w:rPr>
                <w:sz w:val="17"/>
              </w:rPr>
              <w:t>Cost effectiveness and Societal impact</w:t>
            </w:r>
          </w:p>
        </w:tc>
        <w:tc>
          <w:tcPr>
            <w:tcW w:w="1152" w:type="dxa"/>
            <w:tcMar>
              <w:top w:w="30" w:type="dxa"/>
              <w:left w:w="30" w:type="dxa"/>
              <w:bottom w:w="30" w:type="dxa"/>
              <w:right w:w="30" w:type="dxa"/>
            </w:tcMar>
          </w:tcPr>
          <w:p w14:paraId="550AB0B2">
            <w:pPr>
              <w:jc w:val="center"/>
            </w:pPr>
          </w:p>
        </w:tc>
        <w:tc>
          <w:tcPr>
            <w:tcW w:w="1152" w:type="dxa"/>
            <w:tcMar>
              <w:top w:w="30" w:type="dxa"/>
              <w:left w:w="30" w:type="dxa"/>
              <w:bottom w:w="30" w:type="dxa"/>
              <w:right w:w="30" w:type="dxa"/>
            </w:tcMar>
          </w:tcPr>
          <w:p w14:paraId="23031CDD">
            <w:pPr>
              <w:jc w:val="center"/>
            </w:pPr>
          </w:p>
        </w:tc>
        <w:tc>
          <w:tcPr>
            <w:tcW w:w="1152" w:type="dxa"/>
            <w:tcMar>
              <w:top w:w="30" w:type="dxa"/>
              <w:left w:w="30" w:type="dxa"/>
              <w:bottom w:w="30" w:type="dxa"/>
              <w:right w:w="30" w:type="dxa"/>
            </w:tcMar>
          </w:tcPr>
          <w:p w14:paraId="1962D0BA">
            <w:pPr>
              <w:jc w:val="center"/>
            </w:pPr>
          </w:p>
        </w:tc>
      </w:tr>
      <w:tr w14:paraId="55F2F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66FBB935">
            <w:pPr>
              <w:jc w:val="center"/>
            </w:pPr>
            <w:r>
              <w:rPr>
                <w:b/>
                <w:sz w:val="17"/>
              </w:rPr>
              <w:t>6</w:t>
            </w:r>
          </w:p>
        </w:tc>
        <w:tc>
          <w:tcPr>
            <w:tcW w:w="5472" w:type="dxa"/>
            <w:tcMar>
              <w:top w:w="30" w:type="dxa"/>
              <w:left w:w="30" w:type="dxa"/>
              <w:bottom w:w="30" w:type="dxa"/>
              <w:right w:w="30" w:type="dxa"/>
            </w:tcMar>
          </w:tcPr>
          <w:p w14:paraId="51E53C94">
            <w:r>
              <w:rPr>
                <w:sz w:val="17"/>
              </w:rPr>
              <w:t>Overall Presentation &amp; Performance</w:t>
            </w:r>
          </w:p>
        </w:tc>
        <w:tc>
          <w:tcPr>
            <w:tcW w:w="1152" w:type="dxa"/>
            <w:tcMar>
              <w:top w:w="30" w:type="dxa"/>
              <w:left w:w="30" w:type="dxa"/>
              <w:bottom w:w="30" w:type="dxa"/>
              <w:right w:w="30" w:type="dxa"/>
            </w:tcMar>
          </w:tcPr>
          <w:p w14:paraId="6F62098E">
            <w:pPr>
              <w:jc w:val="center"/>
            </w:pPr>
          </w:p>
        </w:tc>
        <w:tc>
          <w:tcPr>
            <w:tcW w:w="1152" w:type="dxa"/>
            <w:tcMar>
              <w:top w:w="30" w:type="dxa"/>
              <w:left w:w="30" w:type="dxa"/>
              <w:bottom w:w="30" w:type="dxa"/>
              <w:right w:w="30" w:type="dxa"/>
            </w:tcMar>
          </w:tcPr>
          <w:p w14:paraId="2A80F466">
            <w:pPr>
              <w:jc w:val="center"/>
            </w:pPr>
          </w:p>
        </w:tc>
        <w:tc>
          <w:tcPr>
            <w:tcW w:w="1152" w:type="dxa"/>
            <w:tcMar>
              <w:top w:w="30" w:type="dxa"/>
              <w:left w:w="30" w:type="dxa"/>
              <w:bottom w:w="30" w:type="dxa"/>
              <w:right w:w="30" w:type="dxa"/>
            </w:tcMar>
          </w:tcPr>
          <w:p w14:paraId="3EA5334E">
            <w:pPr>
              <w:jc w:val="center"/>
            </w:pPr>
          </w:p>
        </w:tc>
      </w:tr>
      <w:tr w14:paraId="1D3C2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16" w:type="dxa"/>
          </w:tcPr>
          <w:p w14:paraId="545149EB"/>
        </w:tc>
        <w:tc>
          <w:tcPr>
            <w:tcW w:w="2016" w:type="dxa"/>
          </w:tcPr>
          <w:p w14:paraId="5991F9D6"/>
        </w:tc>
        <w:tc>
          <w:tcPr>
            <w:tcW w:w="2016" w:type="dxa"/>
          </w:tcPr>
          <w:p w14:paraId="74CD8C78"/>
        </w:tc>
        <w:tc>
          <w:tcPr>
            <w:tcW w:w="2016" w:type="dxa"/>
          </w:tcPr>
          <w:p w14:paraId="76616C45"/>
        </w:tc>
        <w:tc>
          <w:tcPr>
            <w:tcW w:w="2016" w:type="dxa"/>
          </w:tcPr>
          <w:p w14:paraId="608F3052"/>
        </w:tc>
      </w:tr>
    </w:tbl>
    <w:p w14:paraId="3FD37EBA">
      <w:pPr>
        <w:spacing w:before="160"/>
      </w:pPr>
      <w:r>
        <w:rPr>
          <w:b/>
        </w:rPr>
        <w:t xml:space="preserve">Comments: </w:t>
      </w:r>
      <w:r>
        <w:t>Working on papers and authentication paper. More papers to be surveyed on sports video analytics and pitch homography algorithms. Proposed architecture is sound and approved.</w:t>
      </w:r>
    </w:p>
    <w:p w14:paraId="2C9BF6D2">
      <w:pPr>
        <w:spacing w:before="280"/>
      </w:pPr>
      <w:r>
        <w:rPr>
          <w:b/>
        </w:rPr>
        <w:t>Project Guide &amp; Panel Members Signature:</w:t>
      </w:r>
      <w:r>
        <w:rPr>
          <w:b/>
        </w:rPr>
        <w:br w:type="textWrapping"/>
      </w:r>
      <w:r>
        <w:t xml:space="preserve">1) Prof. Varsha Patil      </w:t>
      </w:r>
    </w:p>
    <w:p w14:paraId="31AFF386">
      <w:pPr>
        <w:spacing w:before="280"/>
        <w:rPr>
          <w:rFonts w:hint="default"/>
          <w:lang w:val="en-US"/>
        </w:rPr>
      </w:pPr>
      <w:r>
        <w:rPr>
          <w:rFonts w:hint="default"/>
          <w:lang w:val="en-US"/>
        </w:rPr>
        <w:t>2)</w:t>
      </w:r>
    </w:p>
    <w:p w14:paraId="5F4AB241">
      <w:pPr>
        <w:spacing w:before="280"/>
      </w:pPr>
      <w:r>
        <w:rPr>
          <w:rFonts w:hint="default"/>
          <w:lang w:val="en-US"/>
        </w:rPr>
        <w:t>3)</w:t>
      </w:r>
      <w:r>
        <w:t xml:space="preserve">                </w:t>
      </w:r>
    </w:p>
    <w:p w14:paraId="2CACF130">
      <w:pPr>
        <w:spacing w:before="70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040"/>
      </w:tblGrid>
      <w:tr w14:paraId="26BD0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tcPr>
          <w:p w14:paraId="53A40240">
            <w:r>
              <w:rPr>
                <w:b/>
              </w:rPr>
              <w:t xml:space="preserve">Prof. Varsha Patil </w:t>
            </w:r>
            <w:r>
              <w:rPr>
                <w:b/>
              </w:rPr>
              <w:br w:type="textWrapping"/>
            </w:r>
            <w:r>
              <w:t>Project Coordinator</w:t>
            </w:r>
          </w:p>
        </w:tc>
        <w:tc>
          <w:tcPr>
            <w:tcW w:w="5040" w:type="dxa"/>
          </w:tcPr>
          <w:p w14:paraId="49400875">
            <w:pPr>
              <w:jc w:val="right"/>
            </w:pPr>
            <w:r>
              <w:rPr>
                <w:b/>
              </w:rPr>
              <w:t>Prof. Mahendra Patil</w:t>
            </w:r>
            <w:r>
              <w:rPr>
                <w:b/>
              </w:rPr>
              <w:br w:type="textWrapping"/>
            </w:r>
            <w:r>
              <w:t>HOD-CMPN</w:t>
            </w:r>
          </w:p>
        </w:tc>
      </w:tr>
    </w:tbl>
    <w:p w14:paraId="5F083553">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79749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4421F863">
            <w:pPr>
              <w:jc w:val="center"/>
            </w:pPr>
            <w:r>
              <w:drawing>
                <wp:inline distT="0" distB="0" distL="114300" distR="114300">
                  <wp:extent cx="868680" cy="765810"/>
                  <wp:effectExtent l="0" t="0" r="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1666D451">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6FC2CE5A">
      <w:pPr>
        <w:spacing w:before="40" w:after="120"/>
      </w:pPr>
    </w:p>
    <w:p w14:paraId="75227B7C">
      <w:pPr>
        <w:spacing w:before="80" w:after="120"/>
        <w:jc w:val="center"/>
      </w:pPr>
      <w:r>
        <w:rPr>
          <w:rFonts w:ascii="Times New Roman" w:hAnsi="Times New Roman"/>
          <w:b/>
          <w:sz w:val="28"/>
        </w:rPr>
        <w:t>REVIEW-II FORM</w:t>
      </w:r>
    </w:p>
    <w:p w14:paraId="13FFDD46">
      <w:pPr>
        <w:spacing w:after="120" w:line="300" w:lineRule="auto"/>
      </w:pPr>
      <w:r>
        <w:rPr>
          <w:b/>
        </w:rPr>
        <w:t xml:space="preserve">Group No.: </w:t>
      </w:r>
      <w:r>
        <w:rPr>
          <w:rFonts w:hint="default"/>
          <w:b/>
          <w:lang w:val="en-US"/>
        </w:rPr>
        <w:t>31</w:t>
      </w:r>
      <w:r>
        <w:br w:type="textWrapping"/>
      </w:r>
      <w:r>
        <w:rPr>
          <w:b/>
        </w:rPr>
        <w:t xml:space="preserve">Title of BE-Project I: </w:t>
      </w:r>
      <w:r>
        <w:t>Football Vision AI: Computer Vision and IoT Powered Autonomous Video Assistant Referee (VAR)</w:t>
      </w:r>
      <w:r>
        <w:br w:type="textWrapping"/>
      </w:r>
      <w:r>
        <w:rPr>
          <w:b/>
        </w:rPr>
        <w:t xml:space="preserve">Date of Review-II: </w:t>
      </w:r>
      <w:r>
        <w:br w:type="textWrapping"/>
      </w:r>
      <w:r>
        <w:rPr>
          <w:b/>
        </w:rPr>
        <w:t xml:space="preserve">No. of students in project team: </w:t>
      </w:r>
      <w:r>
        <w:t>4</w:t>
      </w:r>
    </w:p>
    <w:p w14:paraId="6D66CD75">
      <w:pPr>
        <w:spacing w:before="80" w:after="80"/>
      </w:pPr>
      <w:r>
        <w:rPr>
          <w:b/>
        </w:rPr>
        <w:t xml:space="preserve">Student BE-Project I Performance Analysis </w:t>
      </w:r>
      <w:r>
        <w:t>(Put Tick as per your Observation)</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52"/>
        <w:gridCol w:w="5472"/>
        <w:gridCol w:w="1152"/>
        <w:gridCol w:w="1152"/>
        <w:gridCol w:w="1152"/>
      </w:tblGrid>
      <w:tr w14:paraId="4A61D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shd w:val="clear" w:color="auto" w:fill="F2F2F2"/>
            <w:tcMar>
              <w:top w:w="30" w:type="dxa"/>
              <w:left w:w="30" w:type="dxa"/>
              <w:bottom w:w="30" w:type="dxa"/>
              <w:right w:w="30" w:type="dxa"/>
            </w:tcMar>
          </w:tcPr>
          <w:p w14:paraId="7203060D">
            <w:pPr>
              <w:jc w:val="center"/>
            </w:pPr>
            <w:r>
              <w:rPr>
                <w:b/>
                <w:sz w:val="17"/>
              </w:rPr>
              <w:t>Sr. No.</w:t>
            </w:r>
          </w:p>
        </w:tc>
        <w:tc>
          <w:tcPr>
            <w:tcW w:w="5472" w:type="dxa"/>
            <w:shd w:val="clear" w:color="auto" w:fill="F2F2F2"/>
            <w:tcMar>
              <w:top w:w="30" w:type="dxa"/>
              <w:left w:w="30" w:type="dxa"/>
              <w:bottom w:w="30" w:type="dxa"/>
              <w:right w:w="30" w:type="dxa"/>
            </w:tcMar>
          </w:tcPr>
          <w:p w14:paraId="267B11D7">
            <w:pPr>
              <w:jc w:val="center"/>
            </w:pPr>
            <w:r>
              <w:rPr>
                <w:b/>
                <w:sz w:val="17"/>
              </w:rPr>
              <w:t>Observation</w:t>
            </w:r>
          </w:p>
        </w:tc>
        <w:tc>
          <w:tcPr>
            <w:tcW w:w="1152" w:type="dxa"/>
            <w:shd w:val="clear" w:color="auto" w:fill="F2F2F2"/>
            <w:tcMar>
              <w:top w:w="30" w:type="dxa"/>
              <w:left w:w="30" w:type="dxa"/>
              <w:bottom w:w="30" w:type="dxa"/>
              <w:right w:w="30" w:type="dxa"/>
            </w:tcMar>
          </w:tcPr>
          <w:p w14:paraId="5A3A92B0">
            <w:pPr>
              <w:jc w:val="center"/>
            </w:pPr>
            <w:r>
              <w:rPr>
                <w:b/>
                <w:sz w:val="17"/>
              </w:rPr>
              <w:t>Excellent (3)</w:t>
            </w:r>
          </w:p>
        </w:tc>
        <w:tc>
          <w:tcPr>
            <w:tcW w:w="1152" w:type="dxa"/>
            <w:shd w:val="clear" w:color="auto" w:fill="F2F2F2"/>
            <w:tcMar>
              <w:top w:w="30" w:type="dxa"/>
              <w:left w:w="30" w:type="dxa"/>
              <w:bottom w:w="30" w:type="dxa"/>
              <w:right w:w="30" w:type="dxa"/>
            </w:tcMar>
          </w:tcPr>
          <w:p w14:paraId="0A027406">
            <w:pPr>
              <w:jc w:val="center"/>
            </w:pPr>
            <w:r>
              <w:rPr>
                <w:b/>
                <w:sz w:val="17"/>
              </w:rPr>
              <w:t>Very Good (2)</w:t>
            </w:r>
          </w:p>
        </w:tc>
        <w:tc>
          <w:tcPr>
            <w:tcW w:w="1152" w:type="dxa"/>
            <w:shd w:val="clear" w:color="auto" w:fill="F2F2F2"/>
            <w:tcMar>
              <w:top w:w="30" w:type="dxa"/>
              <w:left w:w="30" w:type="dxa"/>
              <w:bottom w:w="30" w:type="dxa"/>
              <w:right w:w="30" w:type="dxa"/>
            </w:tcMar>
          </w:tcPr>
          <w:p w14:paraId="1C17EF0C">
            <w:pPr>
              <w:jc w:val="center"/>
            </w:pPr>
            <w:r>
              <w:rPr>
                <w:b/>
                <w:sz w:val="17"/>
              </w:rPr>
              <w:t>Good (1)</w:t>
            </w:r>
          </w:p>
        </w:tc>
      </w:tr>
      <w:tr w14:paraId="0CDC0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29FBC2AF">
            <w:pPr>
              <w:jc w:val="center"/>
            </w:pPr>
            <w:r>
              <w:rPr>
                <w:b/>
                <w:sz w:val="17"/>
              </w:rPr>
              <w:t>1</w:t>
            </w:r>
          </w:p>
        </w:tc>
        <w:tc>
          <w:tcPr>
            <w:tcW w:w="5472" w:type="dxa"/>
            <w:tcMar>
              <w:top w:w="30" w:type="dxa"/>
              <w:left w:w="30" w:type="dxa"/>
              <w:bottom w:w="30" w:type="dxa"/>
              <w:right w:w="30" w:type="dxa"/>
            </w:tcMar>
          </w:tcPr>
          <w:p w14:paraId="3807B48A">
            <w:r>
              <w:rPr>
                <w:sz w:val="17"/>
              </w:rPr>
              <w:t>Usage of effective skill sets</w:t>
            </w:r>
          </w:p>
        </w:tc>
        <w:tc>
          <w:tcPr>
            <w:tcW w:w="1152" w:type="dxa"/>
            <w:tcMar>
              <w:top w:w="30" w:type="dxa"/>
              <w:left w:w="30" w:type="dxa"/>
              <w:bottom w:w="30" w:type="dxa"/>
              <w:right w:w="30" w:type="dxa"/>
            </w:tcMar>
          </w:tcPr>
          <w:p w14:paraId="009B0CFD">
            <w:pPr>
              <w:jc w:val="center"/>
            </w:pPr>
          </w:p>
        </w:tc>
        <w:tc>
          <w:tcPr>
            <w:tcW w:w="1152" w:type="dxa"/>
            <w:tcMar>
              <w:top w:w="30" w:type="dxa"/>
              <w:left w:w="30" w:type="dxa"/>
              <w:bottom w:w="30" w:type="dxa"/>
              <w:right w:w="30" w:type="dxa"/>
            </w:tcMar>
          </w:tcPr>
          <w:p w14:paraId="24FBA340">
            <w:pPr>
              <w:jc w:val="center"/>
            </w:pPr>
          </w:p>
        </w:tc>
        <w:tc>
          <w:tcPr>
            <w:tcW w:w="1152" w:type="dxa"/>
            <w:tcMar>
              <w:top w:w="30" w:type="dxa"/>
              <w:left w:w="30" w:type="dxa"/>
              <w:bottom w:w="30" w:type="dxa"/>
              <w:right w:w="30" w:type="dxa"/>
            </w:tcMar>
          </w:tcPr>
          <w:p w14:paraId="53C6C202">
            <w:pPr>
              <w:jc w:val="center"/>
            </w:pPr>
          </w:p>
        </w:tc>
      </w:tr>
      <w:tr w14:paraId="0FAD1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6BEECD24">
            <w:pPr>
              <w:jc w:val="center"/>
            </w:pPr>
            <w:r>
              <w:rPr>
                <w:b/>
                <w:sz w:val="17"/>
              </w:rPr>
              <w:t>2</w:t>
            </w:r>
          </w:p>
        </w:tc>
        <w:tc>
          <w:tcPr>
            <w:tcW w:w="5472" w:type="dxa"/>
            <w:tcMar>
              <w:top w:w="30" w:type="dxa"/>
              <w:left w:w="30" w:type="dxa"/>
              <w:bottom w:w="30" w:type="dxa"/>
              <w:right w:w="30" w:type="dxa"/>
            </w:tcMar>
          </w:tcPr>
          <w:p w14:paraId="3EF36563">
            <w:r>
              <w:rPr>
                <w:sz w:val="17"/>
              </w:rPr>
              <w:t>Effective use of standard engineering norms</w:t>
            </w:r>
          </w:p>
        </w:tc>
        <w:tc>
          <w:tcPr>
            <w:tcW w:w="1152" w:type="dxa"/>
            <w:tcMar>
              <w:top w:w="30" w:type="dxa"/>
              <w:left w:w="30" w:type="dxa"/>
              <w:bottom w:w="30" w:type="dxa"/>
              <w:right w:w="30" w:type="dxa"/>
            </w:tcMar>
          </w:tcPr>
          <w:p w14:paraId="4D1C6C8A">
            <w:pPr>
              <w:jc w:val="center"/>
            </w:pPr>
          </w:p>
        </w:tc>
        <w:tc>
          <w:tcPr>
            <w:tcW w:w="1152" w:type="dxa"/>
            <w:tcMar>
              <w:top w:w="30" w:type="dxa"/>
              <w:left w:w="30" w:type="dxa"/>
              <w:bottom w:w="30" w:type="dxa"/>
              <w:right w:w="30" w:type="dxa"/>
            </w:tcMar>
          </w:tcPr>
          <w:p w14:paraId="69CA05D3">
            <w:pPr>
              <w:jc w:val="center"/>
            </w:pPr>
          </w:p>
        </w:tc>
        <w:tc>
          <w:tcPr>
            <w:tcW w:w="1152" w:type="dxa"/>
            <w:tcMar>
              <w:top w:w="30" w:type="dxa"/>
              <w:left w:w="30" w:type="dxa"/>
              <w:bottom w:w="30" w:type="dxa"/>
              <w:right w:w="30" w:type="dxa"/>
            </w:tcMar>
          </w:tcPr>
          <w:p w14:paraId="32E8F1A2">
            <w:pPr>
              <w:jc w:val="center"/>
            </w:pPr>
          </w:p>
        </w:tc>
      </w:tr>
      <w:tr w14:paraId="612A5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6D0C70BB">
            <w:pPr>
              <w:jc w:val="center"/>
            </w:pPr>
            <w:r>
              <w:rPr>
                <w:b/>
                <w:sz w:val="17"/>
              </w:rPr>
              <w:t>3</w:t>
            </w:r>
          </w:p>
        </w:tc>
        <w:tc>
          <w:tcPr>
            <w:tcW w:w="5472" w:type="dxa"/>
            <w:tcMar>
              <w:top w:w="30" w:type="dxa"/>
              <w:left w:w="30" w:type="dxa"/>
              <w:bottom w:w="30" w:type="dxa"/>
              <w:right w:w="30" w:type="dxa"/>
            </w:tcMar>
          </w:tcPr>
          <w:p w14:paraId="39F7965E">
            <w:r>
              <w:rPr>
                <w:sz w:val="17"/>
              </w:rPr>
              <w:t>Contribution of an individual's as member or leader</w:t>
            </w:r>
          </w:p>
        </w:tc>
        <w:tc>
          <w:tcPr>
            <w:tcW w:w="1152" w:type="dxa"/>
            <w:tcMar>
              <w:top w:w="30" w:type="dxa"/>
              <w:left w:w="30" w:type="dxa"/>
              <w:bottom w:w="30" w:type="dxa"/>
              <w:right w:w="30" w:type="dxa"/>
            </w:tcMar>
          </w:tcPr>
          <w:p w14:paraId="0BFF96B5">
            <w:pPr>
              <w:jc w:val="center"/>
            </w:pPr>
          </w:p>
        </w:tc>
        <w:tc>
          <w:tcPr>
            <w:tcW w:w="1152" w:type="dxa"/>
            <w:tcMar>
              <w:top w:w="30" w:type="dxa"/>
              <w:left w:w="30" w:type="dxa"/>
              <w:bottom w:w="30" w:type="dxa"/>
              <w:right w:w="30" w:type="dxa"/>
            </w:tcMar>
          </w:tcPr>
          <w:p w14:paraId="382261D1">
            <w:pPr>
              <w:jc w:val="center"/>
            </w:pPr>
          </w:p>
        </w:tc>
        <w:tc>
          <w:tcPr>
            <w:tcW w:w="1152" w:type="dxa"/>
            <w:tcMar>
              <w:top w:w="30" w:type="dxa"/>
              <w:left w:w="30" w:type="dxa"/>
              <w:bottom w:w="30" w:type="dxa"/>
              <w:right w:w="30" w:type="dxa"/>
            </w:tcMar>
          </w:tcPr>
          <w:p w14:paraId="12FA790C">
            <w:pPr>
              <w:jc w:val="center"/>
            </w:pPr>
          </w:p>
        </w:tc>
      </w:tr>
      <w:tr w14:paraId="26843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014266B2">
            <w:pPr>
              <w:jc w:val="center"/>
            </w:pPr>
            <w:r>
              <w:rPr>
                <w:b/>
                <w:sz w:val="17"/>
              </w:rPr>
              <w:t>4</w:t>
            </w:r>
          </w:p>
        </w:tc>
        <w:tc>
          <w:tcPr>
            <w:tcW w:w="5472" w:type="dxa"/>
            <w:tcMar>
              <w:top w:w="30" w:type="dxa"/>
              <w:left w:w="30" w:type="dxa"/>
              <w:bottom w:w="30" w:type="dxa"/>
              <w:right w:w="30" w:type="dxa"/>
            </w:tcMar>
          </w:tcPr>
          <w:p w14:paraId="15AA25FF">
            <w:r>
              <w:rPr>
                <w:sz w:val="17"/>
              </w:rPr>
              <w:t>Clarity in written and oral communication</w:t>
            </w:r>
          </w:p>
        </w:tc>
        <w:tc>
          <w:tcPr>
            <w:tcW w:w="1152" w:type="dxa"/>
            <w:tcMar>
              <w:top w:w="30" w:type="dxa"/>
              <w:left w:w="30" w:type="dxa"/>
              <w:bottom w:w="30" w:type="dxa"/>
              <w:right w:w="30" w:type="dxa"/>
            </w:tcMar>
          </w:tcPr>
          <w:p w14:paraId="6774AF88">
            <w:pPr>
              <w:jc w:val="center"/>
            </w:pPr>
          </w:p>
        </w:tc>
        <w:tc>
          <w:tcPr>
            <w:tcW w:w="1152" w:type="dxa"/>
            <w:tcMar>
              <w:top w:w="30" w:type="dxa"/>
              <w:left w:w="30" w:type="dxa"/>
              <w:bottom w:w="30" w:type="dxa"/>
              <w:right w:w="30" w:type="dxa"/>
            </w:tcMar>
          </w:tcPr>
          <w:p w14:paraId="31847CED">
            <w:pPr>
              <w:jc w:val="center"/>
            </w:pPr>
          </w:p>
        </w:tc>
        <w:tc>
          <w:tcPr>
            <w:tcW w:w="1152" w:type="dxa"/>
            <w:tcMar>
              <w:top w:w="30" w:type="dxa"/>
              <w:left w:w="30" w:type="dxa"/>
              <w:bottom w:w="30" w:type="dxa"/>
              <w:right w:w="30" w:type="dxa"/>
            </w:tcMar>
          </w:tcPr>
          <w:p w14:paraId="6287D509">
            <w:pPr>
              <w:jc w:val="center"/>
            </w:pPr>
          </w:p>
        </w:tc>
      </w:tr>
      <w:tr w14:paraId="2F7E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399C8571">
            <w:pPr>
              <w:jc w:val="center"/>
            </w:pPr>
            <w:r>
              <w:rPr>
                <w:b/>
                <w:sz w:val="17"/>
              </w:rPr>
              <w:t>5</w:t>
            </w:r>
          </w:p>
        </w:tc>
        <w:tc>
          <w:tcPr>
            <w:tcW w:w="5472" w:type="dxa"/>
            <w:tcMar>
              <w:top w:w="30" w:type="dxa"/>
              <w:left w:w="30" w:type="dxa"/>
              <w:bottom w:w="30" w:type="dxa"/>
              <w:right w:w="30" w:type="dxa"/>
            </w:tcMar>
          </w:tcPr>
          <w:p w14:paraId="04AD97CA">
            <w:r>
              <w:rPr>
                <w:sz w:val="17"/>
              </w:rPr>
              <w:t>Functioning of working model as per stated requirements</w:t>
            </w:r>
          </w:p>
        </w:tc>
        <w:tc>
          <w:tcPr>
            <w:tcW w:w="1152" w:type="dxa"/>
            <w:tcMar>
              <w:top w:w="30" w:type="dxa"/>
              <w:left w:w="30" w:type="dxa"/>
              <w:bottom w:w="30" w:type="dxa"/>
              <w:right w:w="30" w:type="dxa"/>
            </w:tcMar>
          </w:tcPr>
          <w:p w14:paraId="4D14366D">
            <w:pPr>
              <w:jc w:val="center"/>
            </w:pPr>
          </w:p>
        </w:tc>
        <w:tc>
          <w:tcPr>
            <w:tcW w:w="1152" w:type="dxa"/>
            <w:tcMar>
              <w:top w:w="30" w:type="dxa"/>
              <w:left w:w="30" w:type="dxa"/>
              <w:bottom w:w="30" w:type="dxa"/>
              <w:right w:w="30" w:type="dxa"/>
            </w:tcMar>
          </w:tcPr>
          <w:p w14:paraId="0ADEB9C6">
            <w:pPr>
              <w:jc w:val="center"/>
            </w:pPr>
          </w:p>
        </w:tc>
        <w:tc>
          <w:tcPr>
            <w:tcW w:w="1152" w:type="dxa"/>
            <w:tcMar>
              <w:top w:w="30" w:type="dxa"/>
              <w:left w:w="30" w:type="dxa"/>
              <w:bottom w:w="30" w:type="dxa"/>
              <w:right w:w="30" w:type="dxa"/>
            </w:tcMar>
          </w:tcPr>
          <w:p w14:paraId="131AD6C6">
            <w:pPr>
              <w:jc w:val="center"/>
            </w:pPr>
          </w:p>
        </w:tc>
      </w:tr>
      <w:tr w14:paraId="464AC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30" w:type="dxa"/>
              <w:left w:w="30" w:type="dxa"/>
              <w:bottom w:w="30" w:type="dxa"/>
              <w:right w:w="30" w:type="dxa"/>
            </w:tcMar>
          </w:tcPr>
          <w:p w14:paraId="6ED09B60">
            <w:pPr>
              <w:jc w:val="center"/>
            </w:pPr>
            <w:r>
              <w:rPr>
                <w:b/>
                <w:sz w:val="17"/>
              </w:rPr>
              <w:t>6</w:t>
            </w:r>
          </w:p>
        </w:tc>
        <w:tc>
          <w:tcPr>
            <w:tcW w:w="5472" w:type="dxa"/>
            <w:tcMar>
              <w:top w:w="30" w:type="dxa"/>
              <w:left w:w="30" w:type="dxa"/>
              <w:bottom w:w="30" w:type="dxa"/>
              <w:right w:w="30" w:type="dxa"/>
            </w:tcMar>
          </w:tcPr>
          <w:p w14:paraId="7D400D64">
            <w:r>
              <w:rPr>
                <w:sz w:val="17"/>
              </w:rPr>
              <w:t>Overall Presentation &amp; Performance</w:t>
            </w:r>
          </w:p>
        </w:tc>
        <w:tc>
          <w:tcPr>
            <w:tcW w:w="1152" w:type="dxa"/>
            <w:tcMar>
              <w:top w:w="30" w:type="dxa"/>
              <w:left w:w="30" w:type="dxa"/>
              <w:bottom w:w="30" w:type="dxa"/>
              <w:right w:w="30" w:type="dxa"/>
            </w:tcMar>
          </w:tcPr>
          <w:p w14:paraId="1357329B">
            <w:pPr>
              <w:jc w:val="center"/>
            </w:pPr>
          </w:p>
        </w:tc>
        <w:tc>
          <w:tcPr>
            <w:tcW w:w="1152" w:type="dxa"/>
            <w:tcMar>
              <w:top w:w="30" w:type="dxa"/>
              <w:left w:w="30" w:type="dxa"/>
              <w:bottom w:w="30" w:type="dxa"/>
              <w:right w:w="30" w:type="dxa"/>
            </w:tcMar>
          </w:tcPr>
          <w:p w14:paraId="7623B2DB">
            <w:pPr>
              <w:jc w:val="center"/>
            </w:pPr>
          </w:p>
        </w:tc>
        <w:tc>
          <w:tcPr>
            <w:tcW w:w="1152" w:type="dxa"/>
            <w:tcMar>
              <w:top w:w="30" w:type="dxa"/>
              <w:left w:w="30" w:type="dxa"/>
              <w:bottom w:w="30" w:type="dxa"/>
              <w:right w:w="30" w:type="dxa"/>
            </w:tcMar>
          </w:tcPr>
          <w:p w14:paraId="02786DD9">
            <w:pPr>
              <w:jc w:val="center"/>
            </w:pPr>
          </w:p>
        </w:tc>
      </w:tr>
    </w:tbl>
    <w:p w14:paraId="04BFEB9E">
      <w:pPr>
        <w:spacing w:before="160"/>
      </w:pPr>
      <w:r>
        <w:rPr>
          <w:b/>
        </w:rPr>
        <w:t xml:space="preserve">Comments: </w:t>
      </w:r>
      <w:r>
        <w:t>Working on documentation and interfacing of back-end (FastAPI streaming engine) with front-end (React VAR Dashboard). Working model demonstrated effectively. Ready for final examination.</w:t>
      </w:r>
    </w:p>
    <w:p w14:paraId="05C326BC">
      <w:pPr>
        <w:spacing w:before="280"/>
      </w:pPr>
      <w:r>
        <w:rPr>
          <w:b/>
        </w:rPr>
        <w:t>Project Guide &amp; Panel Members Signature:</w:t>
      </w:r>
      <w:r>
        <w:rPr>
          <w:b/>
        </w:rPr>
        <w:br w:type="textWrapping"/>
      </w:r>
      <w:r>
        <w:t xml:space="preserve">1) Prof. Varsha Patil           </w:t>
      </w:r>
    </w:p>
    <w:p w14:paraId="720E5742">
      <w:pPr>
        <w:spacing w:before="280"/>
        <w:rPr>
          <w:rFonts w:hint="default"/>
          <w:lang w:val="en-US"/>
        </w:rPr>
      </w:pPr>
      <w:r>
        <w:rPr>
          <w:rFonts w:hint="default"/>
          <w:lang w:val="en-US"/>
        </w:rPr>
        <w:t>2)</w:t>
      </w:r>
    </w:p>
    <w:p w14:paraId="17DCD4C1">
      <w:pPr>
        <w:spacing w:before="280"/>
      </w:pPr>
      <w:r>
        <w:rPr>
          <w:rFonts w:hint="default"/>
          <w:lang w:val="en-US"/>
        </w:rPr>
        <w:t>3)</w:t>
      </w:r>
      <w:r>
        <w:t xml:space="preserve">             .</w:t>
      </w:r>
    </w:p>
    <w:p w14:paraId="65795472">
      <w:pPr>
        <w:spacing w:before="70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040"/>
      </w:tblGrid>
      <w:tr w14:paraId="1EC31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tcPr>
          <w:p w14:paraId="7AFA3F44">
            <w:r>
              <w:rPr>
                <w:b/>
              </w:rPr>
              <w:t xml:space="preserve">Prof. Varsha Patil </w:t>
            </w:r>
            <w:r>
              <w:rPr>
                <w:b/>
              </w:rPr>
              <w:br w:type="textWrapping"/>
            </w:r>
            <w:r>
              <w:t>Project Coordinator</w:t>
            </w:r>
          </w:p>
        </w:tc>
        <w:tc>
          <w:tcPr>
            <w:tcW w:w="5040" w:type="dxa"/>
          </w:tcPr>
          <w:p w14:paraId="4971DC54">
            <w:pPr>
              <w:jc w:val="right"/>
            </w:pPr>
            <w:r>
              <w:rPr>
                <w:b/>
              </w:rPr>
              <w:t>Prof. Mahendra Patil</w:t>
            </w:r>
            <w:r>
              <w:rPr>
                <w:b/>
              </w:rPr>
              <w:br w:type="textWrapping"/>
            </w:r>
            <w:r>
              <w:t>HOD-CMPN</w:t>
            </w:r>
          </w:p>
        </w:tc>
      </w:tr>
    </w:tbl>
    <w:p w14:paraId="15B684A0">
      <w:r>
        <w:br w:type="page"/>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8064"/>
      </w:tblGrid>
      <w:tr w14:paraId="4DF33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704F74B1">
            <w:pPr>
              <w:jc w:val="center"/>
            </w:pPr>
            <w:r>
              <w:drawing>
                <wp:inline distT="0" distB="0" distL="114300" distR="114300">
                  <wp:extent cx="868680" cy="765810"/>
                  <wp:effectExtent l="0" t="0" r="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stretch>
                            <a:fillRect/>
                          </a:stretch>
                        </pic:blipFill>
                        <pic:spPr>
                          <a:xfrm>
                            <a:off x="0" y="0"/>
                            <a:ext cx="868680" cy="766080"/>
                          </a:xfrm>
                          <a:prstGeom prst="rect">
                            <a:avLst/>
                          </a:prstGeom>
                        </pic:spPr>
                      </pic:pic>
                    </a:graphicData>
                  </a:graphic>
                </wp:inline>
              </w:drawing>
            </w:r>
          </w:p>
        </w:tc>
        <w:tc>
          <w:tcPr>
            <w:tcW w:w="8064" w:type="dxa"/>
          </w:tcPr>
          <w:p w14:paraId="15EEEB15">
            <w:pPr>
              <w:spacing w:after="40" w:line="252" w:lineRule="auto"/>
              <w:jc w:val="center"/>
            </w:pPr>
            <w:r>
              <w:rPr>
                <w:rFonts w:ascii="Times New Roman" w:hAnsi="Times New Roman"/>
                <w:b/>
                <w:sz w:val="19"/>
              </w:rPr>
              <w:t>ATHARVA EDUCATIONAL TRUST'S</w:t>
            </w:r>
            <w:r>
              <w:rPr>
                <w:rFonts w:ascii="Times New Roman" w:hAnsi="Times New Roman"/>
                <w:b/>
                <w:sz w:val="19"/>
              </w:rPr>
              <w:br w:type="textWrapping"/>
            </w:r>
            <w:r>
              <w:rPr>
                <w:rFonts w:ascii="Times New Roman" w:hAnsi="Times New Roman"/>
                <w:b/>
                <w:sz w:val="27"/>
              </w:rPr>
              <w:t>ATHARVA COLLEGE OF ENGINEERING</w:t>
            </w:r>
            <w:r>
              <w:rPr>
                <w:rFonts w:ascii="Times New Roman" w:hAnsi="Times New Roman"/>
                <w:b/>
                <w:sz w:val="27"/>
              </w:rPr>
              <w:br w:type="textWrapping"/>
            </w:r>
            <w:r>
              <w:rPr>
                <w:rFonts w:ascii="Times New Roman" w:hAnsi="Times New Roman"/>
                <w:sz w:val="16"/>
              </w:rPr>
              <w:t>(Approved by AICTE, Recognized by Government of Maharashtra &amp; Affiliated to University of Mumbai - Estd. 1999 - 2000)</w:t>
            </w:r>
            <w:r>
              <w:rPr>
                <w:rFonts w:ascii="Times New Roman" w:hAnsi="Times New Roman"/>
                <w:sz w:val="16"/>
              </w:rPr>
              <w:br w:type="textWrapping"/>
            </w:r>
            <w:r>
              <w:rPr>
                <w:rFonts w:ascii="Times New Roman" w:hAnsi="Times New Roman"/>
                <w:b/>
                <w:sz w:val="16"/>
              </w:rPr>
              <w:t>ISO 2100:2018  ISO 14001:2015  ISO 9001:2015</w:t>
            </w:r>
            <w:r>
              <w:rPr>
                <w:rFonts w:ascii="Times New Roman" w:hAnsi="Times New Roman"/>
                <w:b/>
                <w:sz w:val="16"/>
              </w:rPr>
              <w:br w:type="textWrapping"/>
            </w:r>
            <w:r>
              <w:rPr>
                <w:rFonts w:ascii="Times New Roman" w:hAnsi="Times New Roman"/>
                <w:b/>
                <w:sz w:val="17"/>
              </w:rPr>
              <w:t>NAAC Accredited with Grade A+</w:t>
            </w:r>
            <w:r>
              <w:rPr>
                <w:rFonts w:ascii="Times New Roman" w:hAnsi="Times New Roman"/>
                <w:b/>
                <w:sz w:val="17"/>
              </w:rPr>
              <w:br w:type="textWrapping"/>
            </w:r>
            <w:r>
              <w:rPr>
                <w:rFonts w:ascii="Times New Roman" w:hAnsi="Times New Roman"/>
                <w:b/>
                <w:sz w:val="22"/>
              </w:rPr>
              <w:t>Department of Computer Engineering</w:t>
            </w:r>
          </w:p>
        </w:tc>
      </w:tr>
    </w:tbl>
    <w:p w14:paraId="5C46D0E0">
      <w:pPr>
        <w:spacing w:before="40" w:after="120"/>
      </w:pPr>
    </w:p>
    <w:p w14:paraId="5C5CCE99">
      <w:pPr>
        <w:spacing w:before="80" w:after="120"/>
        <w:jc w:val="center"/>
      </w:pPr>
      <w:r>
        <w:rPr>
          <w:rFonts w:ascii="Times New Roman" w:hAnsi="Times New Roman"/>
          <w:b/>
          <w:sz w:val="28"/>
        </w:rPr>
        <w:t>EXAMINER'S FEEDBACK FORM</w:t>
      </w:r>
    </w:p>
    <w:p w14:paraId="0F5F5803">
      <w:pPr>
        <w:spacing w:after="80" w:line="300" w:lineRule="auto"/>
      </w:pPr>
      <w:r>
        <w:rPr>
          <w:b/>
        </w:rPr>
        <w:t>Name of External examiner:</w:t>
      </w:r>
      <w:r>
        <w:br w:type="textWrapping"/>
      </w:r>
      <w:r>
        <w:rPr>
          <w:b/>
        </w:rPr>
        <w:t xml:space="preserve">College of External examiner: </w:t>
      </w:r>
      <w:r>
        <w:br w:type="textWrapping"/>
      </w:r>
      <w:r>
        <w:rPr>
          <w:b/>
        </w:rPr>
        <w:t xml:space="preserve">Name of Internal examiner: </w:t>
      </w:r>
      <w:r>
        <w:t>Prof. Varsha Patil</w:t>
      </w:r>
      <w:r>
        <w:br w:type="textWrapping"/>
      </w:r>
      <w:r>
        <w:rPr>
          <w:b/>
        </w:rPr>
        <w:t xml:space="preserve">Date of Examination: </w:t>
      </w:r>
      <w:r>
        <w:br w:type="textWrapping"/>
      </w:r>
      <w:r>
        <w:rPr>
          <w:b/>
        </w:rPr>
        <w:t xml:space="preserve">No. of students in project team: </w:t>
      </w:r>
      <w:r>
        <w:t>4</w:t>
      </w:r>
    </w:p>
    <w:p w14:paraId="2F22C9FF">
      <w:pPr>
        <w:spacing w:before="80" w:after="80"/>
      </w:pPr>
      <w:r>
        <w:rPr>
          <w:b/>
        </w:rPr>
        <w:t xml:space="preserve">Student Performance Analysis </w:t>
      </w:r>
      <w:r>
        <w:t>(Put Tick as per your Observation)</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52"/>
        <w:gridCol w:w="5472"/>
        <w:gridCol w:w="1152"/>
        <w:gridCol w:w="1152"/>
        <w:gridCol w:w="1152"/>
      </w:tblGrid>
      <w:tr w14:paraId="023BB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shd w:val="clear" w:color="auto" w:fill="F2F2F2"/>
            <w:tcMar>
              <w:top w:w="25" w:type="dxa"/>
              <w:left w:w="25" w:type="dxa"/>
              <w:bottom w:w="25" w:type="dxa"/>
              <w:right w:w="25" w:type="dxa"/>
            </w:tcMar>
          </w:tcPr>
          <w:p w14:paraId="0A6D0E05">
            <w:pPr>
              <w:jc w:val="center"/>
            </w:pPr>
            <w:r>
              <w:rPr>
                <w:b/>
                <w:sz w:val="17"/>
              </w:rPr>
              <w:t>Sr. No.</w:t>
            </w:r>
          </w:p>
        </w:tc>
        <w:tc>
          <w:tcPr>
            <w:tcW w:w="5472" w:type="dxa"/>
            <w:shd w:val="clear" w:color="auto" w:fill="F2F2F2"/>
            <w:tcMar>
              <w:top w:w="25" w:type="dxa"/>
              <w:left w:w="25" w:type="dxa"/>
              <w:bottom w:w="25" w:type="dxa"/>
              <w:right w:w="25" w:type="dxa"/>
            </w:tcMar>
          </w:tcPr>
          <w:p w14:paraId="23A1913E">
            <w:pPr>
              <w:jc w:val="center"/>
            </w:pPr>
            <w:r>
              <w:rPr>
                <w:b/>
                <w:sz w:val="17"/>
              </w:rPr>
              <w:t>Observation</w:t>
            </w:r>
          </w:p>
        </w:tc>
        <w:tc>
          <w:tcPr>
            <w:tcW w:w="1152" w:type="dxa"/>
            <w:shd w:val="clear" w:color="auto" w:fill="F2F2F2"/>
            <w:tcMar>
              <w:top w:w="25" w:type="dxa"/>
              <w:left w:w="25" w:type="dxa"/>
              <w:bottom w:w="25" w:type="dxa"/>
              <w:right w:w="25" w:type="dxa"/>
            </w:tcMar>
          </w:tcPr>
          <w:p w14:paraId="7CAB639A">
            <w:pPr>
              <w:jc w:val="center"/>
            </w:pPr>
            <w:r>
              <w:rPr>
                <w:b/>
                <w:sz w:val="17"/>
              </w:rPr>
              <w:t>Excellent (3)</w:t>
            </w:r>
          </w:p>
        </w:tc>
        <w:tc>
          <w:tcPr>
            <w:tcW w:w="1152" w:type="dxa"/>
            <w:shd w:val="clear" w:color="auto" w:fill="F2F2F2"/>
            <w:tcMar>
              <w:top w:w="25" w:type="dxa"/>
              <w:left w:w="25" w:type="dxa"/>
              <w:bottom w:w="25" w:type="dxa"/>
              <w:right w:w="25" w:type="dxa"/>
            </w:tcMar>
          </w:tcPr>
          <w:p w14:paraId="3515A010">
            <w:pPr>
              <w:jc w:val="center"/>
            </w:pPr>
            <w:r>
              <w:rPr>
                <w:b/>
                <w:sz w:val="17"/>
              </w:rPr>
              <w:t>Very Good (2)</w:t>
            </w:r>
          </w:p>
        </w:tc>
        <w:tc>
          <w:tcPr>
            <w:tcW w:w="1152" w:type="dxa"/>
            <w:shd w:val="clear" w:color="auto" w:fill="F2F2F2"/>
            <w:tcMar>
              <w:top w:w="25" w:type="dxa"/>
              <w:left w:w="25" w:type="dxa"/>
              <w:bottom w:w="25" w:type="dxa"/>
              <w:right w:w="25" w:type="dxa"/>
            </w:tcMar>
          </w:tcPr>
          <w:p w14:paraId="42375DDD">
            <w:pPr>
              <w:jc w:val="center"/>
            </w:pPr>
            <w:r>
              <w:rPr>
                <w:b/>
                <w:sz w:val="17"/>
              </w:rPr>
              <w:t>Good (1)</w:t>
            </w:r>
          </w:p>
        </w:tc>
      </w:tr>
      <w:tr w14:paraId="2C63A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25" w:type="dxa"/>
              <w:left w:w="25" w:type="dxa"/>
              <w:bottom w:w="25" w:type="dxa"/>
              <w:right w:w="25" w:type="dxa"/>
            </w:tcMar>
          </w:tcPr>
          <w:p w14:paraId="2594E960">
            <w:pPr>
              <w:jc w:val="center"/>
            </w:pPr>
            <w:r>
              <w:rPr>
                <w:b/>
                <w:sz w:val="16"/>
              </w:rPr>
              <w:t>1</w:t>
            </w:r>
          </w:p>
        </w:tc>
        <w:tc>
          <w:tcPr>
            <w:tcW w:w="5472" w:type="dxa"/>
            <w:tcMar>
              <w:top w:w="25" w:type="dxa"/>
              <w:left w:w="25" w:type="dxa"/>
              <w:bottom w:w="25" w:type="dxa"/>
              <w:right w:w="25" w:type="dxa"/>
            </w:tcMar>
          </w:tcPr>
          <w:p w14:paraId="280E4531">
            <w:r>
              <w:rPr>
                <w:sz w:val="16"/>
              </w:rPr>
              <w:t>Quality of problem and Clarity</w:t>
            </w:r>
          </w:p>
        </w:tc>
        <w:tc>
          <w:tcPr>
            <w:tcW w:w="1152" w:type="dxa"/>
            <w:tcMar>
              <w:top w:w="25" w:type="dxa"/>
              <w:left w:w="25" w:type="dxa"/>
              <w:bottom w:w="25" w:type="dxa"/>
              <w:right w:w="25" w:type="dxa"/>
            </w:tcMar>
          </w:tcPr>
          <w:p w14:paraId="0D4977B8">
            <w:pPr>
              <w:jc w:val="center"/>
            </w:pPr>
          </w:p>
        </w:tc>
        <w:tc>
          <w:tcPr>
            <w:tcW w:w="1152" w:type="dxa"/>
            <w:tcMar>
              <w:top w:w="25" w:type="dxa"/>
              <w:left w:w="25" w:type="dxa"/>
              <w:bottom w:w="25" w:type="dxa"/>
              <w:right w:w="25" w:type="dxa"/>
            </w:tcMar>
          </w:tcPr>
          <w:p w14:paraId="52928E45">
            <w:pPr>
              <w:jc w:val="center"/>
            </w:pPr>
          </w:p>
        </w:tc>
        <w:tc>
          <w:tcPr>
            <w:tcW w:w="1152" w:type="dxa"/>
            <w:tcMar>
              <w:top w:w="25" w:type="dxa"/>
              <w:left w:w="25" w:type="dxa"/>
              <w:bottom w:w="25" w:type="dxa"/>
              <w:right w:w="25" w:type="dxa"/>
            </w:tcMar>
          </w:tcPr>
          <w:p w14:paraId="17BB9007">
            <w:pPr>
              <w:jc w:val="center"/>
            </w:pPr>
          </w:p>
        </w:tc>
      </w:tr>
      <w:tr w14:paraId="0A07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25" w:type="dxa"/>
              <w:left w:w="25" w:type="dxa"/>
              <w:bottom w:w="25" w:type="dxa"/>
              <w:right w:w="25" w:type="dxa"/>
            </w:tcMar>
          </w:tcPr>
          <w:p w14:paraId="446601A9">
            <w:pPr>
              <w:jc w:val="center"/>
            </w:pPr>
            <w:r>
              <w:rPr>
                <w:b/>
                <w:sz w:val="16"/>
              </w:rPr>
              <w:t>2</w:t>
            </w:r>
          </w:p>
        </w:tc>
        <w:tc>
          <w:tcPr>
            <w:tcW w:w="5472" w:type="dxa"/>
            <w:tcMar>
              <w:top w:w="25" w:type="dxa"/>
              <w:left w:w="25" w:type="dxa"/>
              <w:bottom w:w="25" w:type="dxa"/>
              <w:right w:w="25" w:type="dxa"/>
            </w:tcMar>
          </w:tcPr>
          <w:p w14:paraId="68F27473">
            <w:r>
              <w:rPr>
                <w:sz w:val="16"/>
              </w:rPr>
              <w:t>Clarity of Problem definition based on need.</w:t>
            </w:r>
          </w:p>
        </w:tc>
        <w:tc>
          <w:tcPr>
            <w:tcW w:w="1152" w:type="dxa"/>
            <w:tcMar>
              <w:top w:w="25" w:type="dxa"/>
              <w:left w:w="25" w:type="dxa"/>
              <w:bottom w:w="25" w:type="dxa"/>
              <w:right w:w="25" w:type="dxa"/>
            </w:tcMar>
          </w:tcPr>
          <w:p w14:paraId="28E5E9C1">
            <w:pPr>
              <w:jc w:val="center"/>
            </w:pPr>
          </w:p>
        </w:tc>
        <w:tc>
          <w:tcPr>
            <w:tcW w:w="1152" w:type="dxa"/>
            <w:tcMar>
              <w:top w:w="25" w:type="dxa"/>
              <w:left w:w="25" w:type="dxa"/>
              <w:bottom w:w="25" w:type="dxa"/>
              <w:right w:w="25" w:type="dxa"/>
            </w:tcMar>
          </w:tcPr>
          <w:p w14:paraId="3B39773E">
            <w:pPr>
              <w:jc w:val="center"/>
            </w:pPr>
          </w:p>
        </w:tc>
        <w:tc>
          <w:tcPr>
            <w:tcW w:w="1152" w:type="dxa"/>
            <w:tcMar>
              <w:top w:w="25" w:type="dxa"/>
              <w:left w:w="25" w:type="dxa"/>
              <w:bottom w:w="25" w:type="dxa"/>
              <w:right w:w="25" w:type="dxa"/>
            </w:tcMar>
          </w:tcPr>
          <w:p w14:paraId="43292658">
            <w:pPr>
              <w:jc w:val="center"/>
            </w:pPr>
          </w:p>
        </w:tc>
      </w:tr>
      <w:tr w14:paraId="2A0AB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25" w:type="dxa"/>
              <w:left w:w="25" w:type="dxa"/>
              <w:bottom w:w="25" w:type="dxa"/>
              <w:right w:w="25" w:type="dxa"/>
            </w:tcMar>
          </w:tcPr>
          <w:p w14:paraId="730A5DEF">
            <w:pPr>
              <w:jc w:val="center"/>
            </w:pPr>
            <w:r>
              <w:rPr>
                <w:b/>
                <w:sz w:val="16"/>
              </w:rPr>
              <w:t>3</w:t>
            </w:r>
          </w:p>
        </w:tc>
        <w:tc>
          <w:tcPr>
            <w:tcW w:w="5472" w:type="dxa"/>
            <w:tcMar>
              <w:top w:w="25" w:type="dxa"/>
              <w:left w:w="25" w:type="dxa"/>
              <w:bottom w:w="25" w:type="dxa"/>
              <w:right w:w="25" w:type="dxa"/>
            </w:tcMar>
          </w:tcPr>
          <w:p w14:paraId="31EBD3EA">
            <w:r>
              <w:rPr>
                <w:sz w:val="16"/>
              </w:rPr>
              <w:t>Innovativeness in solutions</w:t>
            </w:r>
          </w:p>
        </w:tc>
        <w:tc>
          <w:tcPr>
            <w:tcW w:w="1152" w:type="dxa"/>
            <w:tcMar>
              <w:top w:w="25" w:type="dxa"/>
              <w:left w:w="25" w:type="dxa"/>
              <w:bottom w:w="25" w:type="dxa"/>
              <w:right w:w="25" w:type="dxa"/>
            </w:tcMar>
          </w:tcPr>
          <w:p w14:paraId="024FC2B2">
            <w:pPr>
              <w:jc w:val="center"/>
            </w:pPr>
          </w:p>
        </w:tc>
        <w:tc>
          <w:tcPr>
            <w:tcW w:w="1152" w:type="dxa"/>
            <w:tcMar>
              <w:top w:w="25" w:type="dxa"/>
              <w:left w:w="25" w:type="dxa"/>
              <w:bottom w:w="25" w:type="dxa"/>
              <w:right w:w="25" w:type="dxa"/>
            </w:tcMar>
          </w:tcPr>
          <w:p w14:paraId="4A364F70">
            <w:pPr>
              <w:jc w:val="center"/>
            </w:pPr>
          </w:p>
        </w:tc>
        <w:tc>
          <w:tcPr>
            <w:tcW w:w="1152" w:type="dxa"/>
            <w:tcMar>
              <w:top w:w="25" w:type="dxa"/>
              <w:left w:w="25" w:type="dxa"/>
              <w:bottom w:w="25" w:type="dxa"/>
              <w:right w:w="25" w:type="dxa"/>
            </w:tcMar>
          </w:tcPr>
          <w:p w14:paraId="6741D8DA">
            <w:pPr>
              <w:jc w:val="center"/>
            </w:pPr>
          </w:p>
        </w:tc>
      </w:tr>
      <w:tr w14:paraId="4221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25" w:type="dxa"/>
              <w:left w:w="25" w:type="dxa"/>
              <w:bottom w:w="25" w:type="dxa"/>
              <w:right w:w="25" w:type="dxa"/>
            </w:tcMar>
          </w:tcPr>
          <w:p w14:paraId="6FFD484C">
            <w:pPr>
              <w:jc w:val="center"/>
            </w:pPr>
            <w:r>
              <w:rPr>
                <w:b/>
                <w:sz w:val="16"/>
              </w:rPr>
              <w:t>4</w:t>
            </w:r>
          </w:p>
        </w:tc>
        <w:tc>
          <w:tcPr>
            <w:tcW w:w="5472" w:type="dxa"/>
            <w:tcMar>
              <w:top w:w="25" w:type="dxa"/>
              <w:left w:w="25" w:type="dxa"/>
              <w:bottom w:w="25" w:type="dxa"/>
              <w:right w:w="25" w:type="dxa"/>
            </w:tcMar>
          </w:tcPr>
          <w:p w14:paraId="1D7B07A8">
            <w:r>
              <w:rPr>
                <w:sz w:val="16"/>
              </w:rPr>
              <w:t>Feasibility of proposed problem solutions and selection of best solution</w:t>
            </w:r>
          </w:p>
        </w:tc>
        <w:tc>
          <w:tcPr>
            <w:tcW w:w="1152" w:type="dxa"/>
            <w:tcMar>
              <w:top w:w="25" w:type="dxa"/>
              <w:left w:w="25" w:type="dxa"/>
              <w:bottom w:w="25" w:type="dxa"/>
              <w:right w:w="25" w:type="dxa"/>
            </w:tcMar>
          </w:tcPr>
          <w:p w14:paraId="2DC74C21">
            <w:pPr>
              <w:jc w:val="center"/>
            </w:pPr>
          </w:p>
        </w:tc>
        <w:tc>
          <w:tcPr>
            <w:tcW w:w="1152" w:type="dxa"/>
            <w:tcMar>
              <w:top w:w="25" w:type="dxa"/>
              <w:left w:w="25" w:type="dxa"/>
              <w:bottom w:w="25" w:type="dxa"/>
              <w:right w:w="25" w:type="dxa"/>
            </w:tcMar>
          </w:tcPr>
          <w:p w14:paraId="3A74C55E">
            <w:pPr>
              <w:jc w:val="center"/>
            </w:pPr>
          </w:p>
        </w:tc>
        <w:tc>
          <w:tcPr>
            <w:tcW w:w="1152" w:type="dxa"/>
            <w:tcMar>
              <w:top w:w="25" w:type="dxa"/>
              <w:left w:w="25" w:type="dxa"/>
              <w:bottom w:w="25" w:type="dxa"/>
              <w:right w:w="25" w:type="dxa"/>
            </w:tcMar>
          </w:tcPr>
          <w:p w14:paraId="56CC19C0">
            <w:pPr>
              <w:jc w:val="center"/>
            </w:pPr>
          </w:p>
        </w:tc>
      </w:tr>
      <w:tr w14:paraId="1F4A7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25" w:type="dxa"/>
              <w:left w:w="25" w:type="dxa"/>
              <w:bottom w:w="25" w:type="dxa"/>
              <w:right w:w="25" w:type="dxa"/>
            </w:tcMar>
          </w:tcPr>
          <w:p w14:paraId="6230E15B">
            <w:pPr>
              <w:jc w:val="center"/>
            </w:pPr>
            <w:r>
              <w:rPr>
                <w:b/>
                <w:sz w:val="16"/>
              </w:rPr>
              <w:t>5</w:t>
            </w:r>
          </w:p>
        </w:tc>
        <w:tc>
          <w:tcPr>
            <w:tcW w:w="5472" w:type="dxa"/>
            <w:tcMar>
              <w:top w:w="25" w:type="dxa"/>
              <w:left w:w="25" w:type="dxa"/>
              <w:bottom w:w="25" w:type="dxa"/>
              <w:right w:w="25" w:type="dxa"/>
            </w:tcMar>
          </w:tcPr>
          <w:p w14:paraId="7C754FFB">
            <w:r>
              <w:rPr>
                <w:sz w:val="16"/>
              </w:rPr>
              <w:t>Cost effectiveness and Societal impact</w:t>
            </w:r>
          </w:p>
        </w:tc>
        <w:tc>
          <w:tcPr>
            <w:tcW w:w="1152" w:type="dxa"/>
            <w:tcMar>
              <w:top w:w="25" w:type="dxa"/>
              <w:left w:w="25" w:type="dxa"/>
              <w:bottom w:w="25" w:type="dxa"/>
              <w:right w:w="25" w:type="dxa"/>
            </w:tcMar>
          </w:tcPr>
          <w:p w14:paraId="657E78E5">
            <w:pPr>
              <w:jc w:val="center"/>
            </w:pPr>
          </w:p>
        </w:tc>
        <w:tc>
          <w:tcPr>
            <w:tcW w:w="1152" w:type="dxa"/>
            <w:tcMar>
              <w:top w:w="25" w:type="dxa"/>
              <w:left w:w="25" w:type="dxa"/>
              <w:bottom w:w="25" w:type="dxa"/>
              <w:right w:w="25" w:type="dxa"/>
            </w:tcMar>
          </w:tcPr>
          <w:p w14:paraId="3890E351">
            <w:pPr>
              <w:jc w:val="center"/>
            </w:pPr>
          </w:p>
        </w:tc>
        <w:tc>
          <w:tcPr>
            <w:tcW w:w="1152" w:type="dxa"/>
            <w:tcMar>
              <w:top w:w="25" w:type="dxa"/>
              <w:left w:w="25" w:type="dxa"/>
              <w:bottom w:w="25" w:type="dxa"/>
              <w:right w:w="25" w:type="dxa"/>
            </w:tcMar>
          </w:tcPr>
          <w:p w14:paraId="344D8A9F">
            <w:pPr>
              <w:jc w:val="center"/>
            </w:pPr>
          </w:p>
        </w:tc>
      </w:tr>
      <w:tr w14:paraId="4A482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25" w:type="dxa"/>
              <w:left w:w="25" w:type="dxa"/>
              <w:bottom w:w="25" w:type="dxa"/>
              <w:right w:w="25" w:type="dxa"/>
            </w:tcMar>
          </w:tcPr>
          <w:p w14:paraId="76A14973">
            <w:pPr>
              <w:jc w:val="center"/>
            </w:pPr>
            <w:r>
              <w:rPr>
                <w:b/>
                <w:sz w:val="16"/>
              </w:rPr>
              <w:t>6</w:t>
            </w:r>
          </w:p>
        </w:tc>
        <w:tc>
          <w:tcPr>
            <w:tcW w:w="5472" w:type="dxa"/>
            <w:tcMar>
              <w:top w:w="25" w:type="dxa"/>
              <w:left w:w="25" w:type="dxa"/>
              <w:bottom w:w="25" w:type="dxa"/>
              <w:right w:w="25" w:type="dxa"/>
            </w:tcMar>
          </w:tcPr>
          <w:p w14:paraId="3FB83033">
            <w:r>
              <w:rPr>
                <w:sz w:val="16"/>
              </w:rPr>
              <w:t>Usage of effective skill sets</w:t>
            </w:r>
          </w:p>
        </w:tc>
        <w:tc>
          <w:tcPr>
            <w:tcW w:w="1152" w:type="dxa"/>
            <w:tcMar>
              <w:top w:w="25" w:type="dxa"/>
              <w:left w:w="25" w:type="dxa"/>
              <w:bottom w:w="25" w:type="dxa"/>
              <w:right w:w="25" w:type="dxa"/>
            </w:tcMar>
          </w:tcPr>
          <w:p w14:paraId="75062015">
            <w:pPr>
              <w:jc w:val="center"/>
            </w:pPr>
          </w:p>
        </w:tc>
        <w:tc>
          <w:tcPr>
            <w:tcW w:w="1152" w:type="dxa"/>
            <w:tcMar>
              <w:top w:w="25" w:type="dxa"/>
              <w:left w:w="25" w:type="dxa"/>
              <w:bottom w:w="25" w:type="dxa"/>
              <w:right w:w="25" w:type="dxa"/>
            </w:tcMar>
          </w:tcPr>
          <w:p w14:paraId="2DA05628">
            <w:pPr>
              <w:jc w:val="center"/>
            </w:pPr>
          </w:p>
        </w:tc>
        <w:tc>
          <w:tcPr>
            <w:tcW w:w="1152" w:type="dxa"/>
            <w:tcMar>
              <w:top w:w="25" w:type="dxa"/>
              <w:left w:w="25" w:type="dxa"/>
              <w:bottom w:w="25" w:type="dxa"/>
              <w:right w:w="25" w:type="dxa"/>
            </w:tcMar>
          </w:tcPr>
          <w:p w14:paraId="59B05D1D">
            <w:pPr>
              <w:jc w:val="center"/>
            </w:pPr>
          </w:p>
        </w:tc>
      </w:tr>
      <w:tr w14:paraId="2CBB2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25" w:type="dxa"/>
              <w:left w:w="25" w:type="dxa"/>
              <w:bottom w:w="25" w:type="dxa"/>
              <w:right w:w="25" w:type="dxa"/>
            </w:tcMar>
          </w:tcPr>
          <w:p w14:paraId="7CF69BE0">
            <w:pPr>
              <w:jc w:val="center"/>
            </w:pPr>
            <w:r>
              <w:rPr>
                <w:b/>
                <w:sz w:val="16"/>
              </w:rPr>
              <w:t>7</w:t>
            </w:r>
          </w:p>
        </w:tc>
        <w:tc>
          <w:tcPr>
            <w:tcW w:w="5472" w:type="dxa"/>
            <w:tcMar>
              <w:top w:w="25" w:type="dxa"/>
              <w:left w:w="25" w:type="dxa"/>
              <w:bottom w:w="25" w:type="dxa"/>
              <w:right w:w="25" w:type="dxa"/>
            </w:tcMar>
          </w:tcPr>
          <w:p w14:paraId="61752405">
            <w:r>
              <w:rPr>
                <w:sz w:val="16"/>
              </w:rPr>
              <w:t>Effective use of standard engineering norms</w:t>
            </w:r>
          </w:p>
        </w:tc>
        <w:tc>
          <w:tcPr>
            <w:tcW w:w="1152" w:type="dxa"/>
            <w:tcMar>
              <w:top w:w="25" w:type="dxa"/>
              <w:left w:w="25" w:type="dxa"/>
              <w:bottom w:w="25" w:type="dxa"/>
              <w:right w:w="25" w:type="dxa"/>
            </w:tcMar>
          </w:tcPr>
          <w:p w14:paraId="731E2468">
            <w:pPr>
              <w:jc w:val="center"/>
            </w:pPr>
          </w:p>
        </w:tc>
        <w:tc>
          <w:tcPr>
            <w:tcW w:w="1152" w:type="dxa"/>
            <w:tcMar>
              <w:top w:w="25" w:type="dxa"/>
              <w:left w:w="25" w:type="dxa"/>
              <w:bottom w:w="25" w:type="dxa"/>
              <w:right w:w="25" w:type="dxa"/>
            </w:tcMar>
          </w:tcPr>
          <w:p w14:paraId="17B01DCC">
            <w:pPr>
              <w:jc w:val="center"/>
            </w:pPr>
          </w:p>
        </w:tc>
        <w:tc>
          <w:tcPr>
            <w:tcW w:w="1152" w:type="dxa"/>
            <w:tcMar>
              <w:top w:w="25" w:type="dxa"/>
              <w:left w:w="25" w:type="dxa"/>
              <w:bottom w:w="25" w:type="dxa"/>
              <w:right w:w="25" w:type="dxa"/>
            </w:tcMar>
          </w:tcPr>
          <w:p w14:paraId="702D7FE3">
            <w:pPr>
              <w:jc w:val="center"/>
            </w:pPr>
          </w:p>
        </w:tc>
      </w:tr>
      <w:tr w14:paraId="7B9B1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25" w:type="dxa"/>
              <w:left w:w="25" w:type="dxa"/>
              <w:bottom w:w="25" w:type="dxa"/>
              <w:right w:w="25" w:type="dxa"/>
            </w:tcMar>
          </w:tcPr>
          <w:p w14:paraId="5934DAA0">
            <w:pPr>
              <w:jc w:val="center"/>
            </w:pPr>
            <w:r>
              <w:rPr>
                <w:b/>
                <w:sz w:val="16"/>
              </w:rPr>
              <w:t>8</w:t>
            </w:r>
          </w:p>
        </w:tc>
        <w:tc>
          <w:tcPr>
            <w:tcW w:w="5472" w:type="dxa"/>
            <w:tcMar>
              <w:top w:w="25" w:type="dxa"/>
              <w:left w:w="25" w:type="dxa"/>
              <w:bottom w:w="25" w:type="dxa"/>
              <w:right w:w="25" w:type="dxa"/>
            </w:tcMar>
          </w:tcPr>
          <w:p w14:paraId="020B13F0">
            <w:r>
              <w:rPr>
                <w:sz w:val="16"/>
              </w:rPr>
              <w:t>Contribution of an individual's as member or leader</w:t>
            </w:r>
          </w:p>
        </w:tc>
        <w:tc>
          <w:tcPr>
            <w:tcW w:w="1152" w:type="dxa"/>
            <w:tcMar>
              <w:top w:w="25" w:type="dxa"/>
              <w:left w:w="25" w:type="dxa"/>
              <w:bottom w:w="25" w:type="dxa"/>
              <w:right w:w="25" w:type="dxa"/>
            </w:tcMar>
          </w:tcPr>
          <w:p w14:paraId="3E4B1EEC">
            <w:pPr>
              <w:jc w:val="center"/>
            </w:pPr>
          </w:p>
        </w:tc>
        <w:tc>
          <w:tcPr>
            <w:tcW w:w="1152" w:type="dxa"/>
            <w:tcMar>
              <w:top w:w="25" w:type="dxa"/>
              <w:left w:w="25" w:type="dxa"/>
              <w:bottom w:w="25" w:type="dxa"/>
              <w:right w:w="25" w:type="dxa"/>
            </w:tcMar>
          </w:tcPr>
          <w:p w14:paraId="2F20262F">
            <w:pPr>
              <w:jc w:val="center"/>
            </w:pPr>
          </w:p>
        </w:tc>
        <w:tc>
          <w:tcPr>
            <w:tcW w:w="1152" w:type="dxa"/>
            <w:tcMar>
              <w:top w:w="25" w:type="dxa"/>
              <w:left w:w="25" w:type="dxa"/>
              <w:bottom w:w="25" w:type="dxa"/>
              <w:right w:w="25" w:type="dxa"/>
            </w:tcMar>
          </w:tcPr>
          <w:p w14:paraId="7324F9A1">
            <w:pPr>
              <w:jc w:val="center"/>
            </w:pPr>
          </w:p>
        </w:tc>
      </w:tr>
      <w:tr w14:paraId="085DE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25" w:type="dxa"/>
              <w:left w:w="25" w:type="dxa"/>
              <w:bottom w:w="25" w:type="dxa"/>
              <w:right w:w="25" w:type="dxa"/>
            </w:tcMar>
          </w:tcPr>
          <w:p w14:paraId="5CEE005F">
            <w:pPr>
              <w:jc w:val="center"/>
            </w:pPr>
            <w:r>
              <w:rPr>
                <w:b/>
                <w:sz w:val="16"/>
              </w:rPr>
              <w:t>9</w:t>
            </w:r>
          </w:p>
        </w:tc>
        <w:tc>
          <w:tcPr>
            <w:tcW w:w="5472" w:type="dxa"/>
            <w:tcMar>
              <w:top w:w="25" w:type="dxa"/>
              <w:left w:w="25" w:type="dxa"/>
              <w:bottom w:w="25" w:type="dxa"/>
              <w:right w:w="25" w:type="dxa"/>
            </w:tcMar>
          </w:tcPr>
          <w:p w14:paraId="0BBBBDE9">
            <w:r>
              <w:rPr>
                <w:sz w:val="16"/>
              </w:rPr>
              <w:t>Clarity in written and oral communication</w:t>
            </w:r>
          </w:p>
        </w:tc>
        <w:tc>
          <w:tcPr>
            <w:tcW w:w="1152" w:type="dxa"/>
            <w:tcMar>
              <w:top w:w="25" w:type="dxa"/>
              <w:left w:w="25" w:type="dxa"/>
              <w:bottom w:w="25" w:type="dxa"/>
              <w:right w:w="25" w:type="dxa"/>
            </w:tcMar>
          </w:tcPr>
          <w:p w14:paraId="6420F325">
            <w:pPr>
              <w:jc w:val="center"/>
            </w:pPr>
          </w:p>
        </w:tc>
        <w:tc>
          <w:tcPr>
            <w:tcW w:w="1152" w:type="dxa"/>
            <w:tcMar>
              <w:top w:w="25" w:type="dxa"/>
              <w:left w:w="25" w:type="dxa"/>
              <w:bottom w:w="25" w:type="dxa"/>
              <w:right w:w="25" w:type="dxa"/>
            </w:tcMar>
          </w:tcPr>
          <w:p w14:paraId="5682CD02">
            <w:pPr>
              <w:jc w:val="center"/>
            </w:pPr>
          </w:p>
        </w:tc>
        <w:tc>
          <w:tcPr>
            <w:tcW w:w="1152" w:type="dxa"/>
            <w:tcMar>
              <w:top w:w="25" w:type="dxa"/>
              <w:left w:w="25" w:type="dxa"/>
              <w:bottom w:w="25" w:type="dxa"/>
              <w:right w:w="25" w:type="dxa"/>
            </w:tcMar>
          </w:tcPr>
          <w:p w14:paraId="67FBED18">
            <w:pPr>
              <w:jc w:val="center"/>
            </w:pPr>
          </w:p>
        </w:tc>
      </w:tr>
      <w:tr w14:paraId="22592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25" w:type="dxa"/>
              <w:left w:w="25" w:type="dxa"/>
              <w:bottom w:w="25" w:type="dxa"/>
              <w:right w:w="25" w:type="dxa"/>
            </w:tcMar>
          </w:tcPr>
          <w:p w14:paraId="4440C15F">
            <w:pPr>
              <w:jc w:val="center"/>
            </w:pPr>
            <w:r>
              <w:rPr>
                <w:b/>
                <w:sz w:val="16"/>
              </w:rPr>
              <w:t>10</w:t>
            </w:r>
          </w:p>
        </w:tc>
        <w:tc>
          <w:tcPr>
            <w:tcW w:w="5472" w:type="dxa"/>
            <w:tcMar>
              <w:top w:w="25" w:type="dxa"/>
              <w:left w:w="25" w:type="dxa"/>
              <w:bottom w:w="25" w:type="dxa"/>
              <w:right w:w="25" w:type="dxa"/>
            </w:tcMar>
          </w:tcPr>
          <w:p w14:paraId="05182983">
            <w:r>
              <w:rPr>
                <w:sz w:val="16"/>
              </w:rPr>
              <w:t>Full functioning of working model as per stated requirements</w:t>
            </w:r>
          </w:p>
        </w:tc>
        <w:tc>
          <w:tcPr>
            <w:tcW w:w="1152" w:type="dxa"/>
            <w:tcMar>
              <w:top w:w="25" w:type="dxa"/>
              <w:left w:w="25" w:type="dxa"/>
              <w:bottom w:w="25" w:type="dxa"/>
              <w:right w:w="25" w:type="dxa"/>
            </w:tcMar>
          </w:tcPr>
          <w:p w14:paraId="204132CC">
            <w:pPr>
              <w:jc w:val="center"/>
            </w:pPr>
          </w:p>
        </w:tc>
        <w:tc>
          <w:tcPr>
            <w:tcW w:w="1152" w:type="dxa"/>
            <w:tcMar>
              <w:top w:w="25" w:type="dxa"/>
              <w:left w:w="25" w:type="dxa"/>
              <w:bottom w:w="25" w:type="dxa"/>
              <w:right w:w="25" w:type="dxa"/>
            </w:tcMar>
          </w:tcPr>
          <w:p w14:paraId="761CB7CC">
            <w:pPr>
              <w:jc w:val="center"/>
            </w:pPr>
          </w:p>
        </w:tc>
        <w:tc>
          <w:tcPr>
            <w:tcW w:w="1152" w:type="dxa"/>
            <w:tcMar>
              <w:top w:w="25" w:type="dxa"/>
              <w:left w:w="25" w:type="dxa"/>
              <w:bottom w:w="25" w:type="dxa"/>
              <w:right w:w="25" w:type="dxa"/>
            </w:tcMar>
          </w:tcPr>
          <w:p w14:paraId="70E0A565">
            <w:pPr>
              <w:jc w:val="center"/>
            </w:pPr>
          </w:p>
        </w:tc>
      </w:tr>
      <w:tr w14:paraId="61346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2" w:type="dxa"/>
            <w:tcMar>
              <w:top w:w="25" w:type="dxa"/>
              <w:left w:w="25" w:type="dxa"/>
              <w:bottom w:w="25" w:type="dxa"/>
              <w:right w:w="25" w:type="dxa"/>
            </w:tcMar>
          </w:tcPr>
          <w:p w14:paraId="45E4F1AC">
            <w:pPr>
              <w:jc w:val="center"/>
            </w:pPr>
            <w:r>
              <w:rPr>
                <w:b/>
                <w:sz w:val="16"/>
              </w:rPr>
              <w:t>11</w:t>
            </w:r>
          </w:p>
        </w:tc>
        <w:tc>
          <w:tcPr>
            <w:tcW w:w="5472" w:type="dxa"/>
            <w:tcMar>
              <w:top w:w="25" w:type="dxa"/>
              <w:left w:w="25" w:type="dxa"/>
              <w:bottom w:w="25" w:type="dxa"/>
              <w:right w:w="25" w:type="dxa"/>
            </w:tcMar>
          </w:tcPr>
          <w:p w14:paraId="5051F1B7">
            <w:r>
              <w:rPr>
                <w:sz w:val="16"/>
              </w:rPr>
              <w:t>Overall Presentation &amp; Performance</w:t>
            </w:r>
          </w:p>
        </w:tc>
        <w:tc>
          <w:tcPr>
            <w:tcW w:w="1152" w:type="dxa"/>
            <w:tcMar>
              <w:top w:w="25" w:type="dxa"/>
              <w:left w:w="25" w:type="dxa"/>
              <w:bottom w:w="25" w:type="dxa"/>
              <w:right w:w="25" w:type="dxa"/>
            </w:tcMar>
          </w:tcPr>
          <w:p w14:paraId="096D5EA9">
            <w:pPr>
              <w:jc w:val="center"/>
            </w:pPr>
          </w:p>
        </w:tc>
        <w:tc>
          <w:tcPr>
            <w:tcW w:w="1152" w:type="dxa"/>
            <w:tcMar>
              <w:top w:w="25" w:type="dxa"/>
              <w:left w:w="25" w:type="dxa"/>
              <w:bottom w:w="25" w:type="dxa"/>
              <w:right w:w="25" w:type="dxa"/>
            </w:tcMar>
          </w:tcPr>
          <w:p w14:paraId="7CF6DE10">
            <w:pPr>
              <w:jc w:val="center"/>
            </w:pPr>
          </w:p>
        </w:tc>
        <w:tc>
          <w:tcPr>
            <w:tcW w:w="1152" w:type="dxa"/>
            <w:tcMar>
              <w:top w:w="25" w:type="dxa"/>
              <w:left w:w="25" w:type="dxa"/>
              <w:bottom w:w="25" w:type="dxa"/>
              <w:right w:w="25" w:type="dxa"/>
            </w:tcMar>
          </w:tcPr>
          <w:p w14:paraId="08CBE75C">
            <w:pPr>
              <w:jc w:val="center"/>
            </w:pPr>
          </w:p>
        </w:tc>
      </w:tr>
    </w:tbl>
    <w:p w14:paraId="19601B2A">
      <w:pPr>
        <w:spacing w:before="600"/>
      </w:pPr>
    </w:p>
    <w:p w14:paraId="61D4658F">
      <w:pPr>
        <w:spacing w:before="60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3"/>
        <w:gridCol w:w="3373"/>
        <w:gridCol w:w="3373"/>
      </w:tblGrid>
      <w:tr w14:paraId="46230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373" w:type="dxa"/>
          </w:tcPr>
          <w:p w14:paraId="3C8452D0">
            <w:r>
              <w:rPr>
                <w:b/>
              </w:rPr>
              <w:br w:type="textWrapping"/>
            </w:r>
            <w:r>
              <w:t>External Examiner</w:t>
            </w:r>
            <w:r>
              <w:br w:type="textWrapping"/>
            </w:r>
          </w:p>
        </w:tc>
        <w:tc>
          <w:tcPr>
            <w:tcW w:w="3373" w:type="dxa"/>
          </w:tcPr>
          <w:p w14:paraId="2968C58B">
            <w:pPr>
              <w:jc w:val="center"/>
            </w:pPr>
            <w:r>
              <w:rPr>
                <w:b/>
              </w:rPr>
              <w:t>Prof. Varsha Patil</w:t>
            </w:r>
            <w:r>
              <w:rPr>
                <w:b/>
              </w:rPr>
              <w:br w:type="textWrapping"/>
            </w:r>
            <w:r>
              <w:t>Internal Examiner</w:t>
            </w:r>
            <w:r>
              <w:br w:type="textWrapping"/>
            </w:r>
            <w:bookmarkStart w:id="0" w:name="_GoBack"/>
            <w:bookmarkEnd w:id="0"/>
          </w:p>
        </w:tc>
        <w:tc>
          <w:tcPr>
            <w:tcW w:w="3373" w:type="dxa"/>
          </w:tcPr>
          <w:p w14:paraId="2586BAB8">
            <w:pPr>
              <w:jc w:val="right"/>
            </w:pPr>
            <w:r>
              <w:rPr>
                <w:b/>
              </w:rPr>
              <w:t>Prof. Mahendra Patil</w:t>
            </w:r>
            <w:r>
              <w:rPr>
                <w:b/>
              </w:rPr>
              <w:br w:type="textWrapping"/>
            </w:r>
            <w:r>
              <w:t>HOD-CMPN</w:t>
            </w:r>
          </w:p>
        </w:tc>
      </w:tr>
    </w:tbl>
    <w:p w14:paraId="44DBF042"/>
    <w:sectPr>
      <w:pgSz w:w="12240" w:h="15840"/>
      <w:pgMar w:top="792" w:right="1080" w:bottom="792"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906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2841</Words>
  <Characters>16075</Characters>
  <Lines>0</Lines>
  <Paragraphs>0</Paragraphs>
  <TotalTime>23</TotalTime>
  <ScaleCrop>false</ScaleCrop>
  <LinksUpToDate>false</LinksUpToDate>
  <CharactersWithSpaces>18366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Mann Sutariya</cp:lastModifiedBy>
  <dcterms:modified xsi:type="dcterms:W3CDTF">2026-10-21T08:22:56Z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eyJoZGlkIjoiYjgyOGQyODI3NTAyMDJjYmRjZmFkZWE1NDI5Y2Q4NDIiLCJ1c2VySWQiOiI1Njc0MjU0NzY0OTUifQ==</vt:lpwstr>
  </property>
  <property fmtid="{D5CDD505-2E9C-101B-9397-08002B2CF9AE}" pid="3" name="KSOProductBuildVer">
    <vt:lpwstr>1033-12.1.0.29162</vt:lpwstr>
  </property>
  <property fmtid="{D5CDD505-2E9C-101B-9397-08002B2CF9AE}" pid="4" name="ICV">
    <vt:lpwstr>48B5C18DE14C49A49CA54798533097F0_12</vt:lpwstr>
  </property>
</Properties>
</file>